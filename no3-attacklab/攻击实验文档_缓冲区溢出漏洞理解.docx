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0C6359">
      <w:pPr>
        <w:pStyle w:val="4"/>
        <w:rPr>
          <w:rFonts w:hint="eastAsia" w:ascii="PingFang SC Regular" w:hAnsi="PingFang SC Regular" w:eastAsia="PingFang SC Regular" w:cs="PingFang SC Regular"/>
        </w:rPr>
      </w:pPr>
      <w:bookmarkStart w:id="0" w:name="xx年秋季学期"/>
      <w:r>
        <w:rPr>
          <w:rFonts w:hint="eastAsia" w:ascii="PingFang SC Regular" w:hAnsi="PingFang SC Regular" w:eastAsia="PingFang SC Regular" w:cs="PingFang SC Regular"/>
        </w:rPr>
        <w:t xml:space="preserve">15-213, </w:t>
      </w:r>
      <w:r>
        <w:rPr>
          <w:rFonts w:hint="eastAsia" w:ascii="PingFang SC Regular" w:hAnsi="PingFang SC Regular" w:eastAsia="PingFang SC Regular" w:cs="PingFang SC Regular"/>
        </w:rPr>
        <w:t>20xx年秋季学期</w:t>
      </w:r>
      <w:bookmarkStart w:id="17" w:name="_GoBack"/>
      <w:bookmarkEnd w:id="17"/>
    </w:p>
    <w:p w14:paraId="0B105092">
      <w:pPr>
        <w:pStyle w:val="4"/>
        <w:rPr>
          <w:rFonts w:hint="eastAsia" w:ascii="PingFang SC Regular" w:hAnsi="PingFang SC Regular" w:eastAsia="PingFang SC Regular" w:cs="PingFang SC Regular"/>
        </w:rPr>
      </w:pPr>
      <w:bookmarkStart w:id="1" w:name="X9a2cd06643d4db9f225327db4d0476854593bec"/>
      <w:r>
        <w:rPr>
          <w:rFonts w:hint="eastAsia" w:ascii="PingFang SC Regular" w:hAnsi="PingFang SC Regular" w:eastAsia="PingFang SC Regular" w:cs="PingFang SC Regular"/>
        </w:rPr>
        <w:t>攻击实验：理解缓冲区溢出漏洞</w:t>
      </w:r>
      <w:r>
        <w:rPr>
          <w:rFonts w:hint="eastAsia" w:ascii="PingFang SC Regular" w:hAnsi="PingFang SC Regular" w:eastAsia="PingFang SC Regular" w:cs="PingFang SC Regular"/>
        </w:rPr>
        <w:t xml:space="preserve"> (Attack Lab: Understanding Buffer Overflow Bugs)</w:t>
      </w:r>
    </w:p>
    <w:p w14:paraId="1D30191C">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b/>
          <w:bCs/>
        </w:rPr>
        <w:t>布置日期：</w:t>
      </w:r>
      <w:r>
        <w:rPr>
          <w:rFonts w:hint="eastAsia" w:ascii="PingFang SC Regular" w:hAnsi="PingFang SC Regular" w:eastAsia="PingFang SC Regular" w:cs="PingFang SC Regular"/>
        </w:rPr>
        <w:t xml:space="preserve"> </w:t>
      </w:r>
      <w:r>
        <w:rPr>
          <w:rFonts w:hint="eastAsia" w:ascii="PingFang SC Regular" w:hAnsi="PingFang SC Regular" w:eastAsia="PingFang SC Regular" w:cs="PingFang SC Regular"/>
        </w:rPr>
        <w:t>9月29日（星期二）</w:t>
      </w:r>
      <w:r>
        <w:rPr>
          <w:rFonts w:hint="eastAsia" w:ascii="PingFang SC Regular" w:hAnsi="PingFang SC Regular" w:eastAsia="PingFang SC Regular" w:cs="PingFang SC Regular"/>
        </w:rPr>
        <w:t xml:space="preserve"> </w:t>
      </w:r>
      <w:r>
        <w:rPr>
          <w:rFonts w:hint="eastAsia" w:ascii="PingFang SC Regular" w:hAnsi="PingFang SC Regular" w:eastAsia="PingFang SC Regular" w:cs="PingFang SC Regular"/>
          <w:b/>
          <w:bCs/>
        </w:rPr>
        <w:t>截止日期：</w:t>
      </w:r>
      <w:r>
        <w:rPr>
          <w:rFonts w:hint="eastAsia" w:ascii="PingFang SC Regular" w:hAnsi="PingFang SC Regular" w:eastAsia="PingFang SC Regular" w:cs="PingFang SC Regular"/>
        </w:rPr>
        <w:t xml:space="preserve"> </w:t>
      </w:r>
      <w:r>
        <w:rPr>
          <w:rFonts w:hint="eastAsia" w:ascii="PingFang SC Regular" w:hAnsi="PingFang SC Regular" w:eastAsia="PingFang SC Regular" w:cs="PingFang SC Regular"/>
        </w:rPr>
        <w:t>10月8日（星期四），晚上11:59（东部时间）</w:t>
      </w:r>
      <w:r>
        <w:rPr>
          <w:rFonts w:hint="eastAsia" w:ascii="PingFang SC Regular" w:hAnsi="PingFang SC Regular" w:eastAsia="PingFang SC Regular" w:cs="PingFang SC Regular"/>
        </w:rPr>
        <w:t xml:space="preserve"> </w:t>
      </w:r>
      <w:r>
        <w:rPr>
          <w:rFonts w:hint="eastAsia" w:ascii="PingFang SC Regular" w:hAnsi="PingFang SC Regular" w:eastAsia="PingFang SC Regular" w:cs="PingFang SC Regular"/>
          <w:b/>
          <w:bCs/>
        </w:rPr>
        <w:t>最晚提交日期：</w:t>
      </w:r>
      <w:r>
        <w:rPr>
          <w:rFonts w:hint="eastAsia" w:ascii="PingFang SC Regular" w:hAnsi="PingFang SC Regular" w:eastAsia="PingFang SC Regular" w:cs="PingFang SC Regular"/>
        </w:rPr>
        <w:t xml:space="preserve"> </w:t>
      </w:r>
      <w:r>
        <w:rPr>
          <w:rFonts w:hint="eastAsia" w:ascii="PingFang SC Regular" w:hAnsi="PingFang SC Regular" w:eastAsia="PingFang SC Regular" w:cs="PingFang SC Regular"/>
        </w:rPr>
        <w:t>10月11日（星期日），晚上11:59（东部时间）</w:t>
      </w:r>
    </w:p>
    <w:bookmarkEnd w:id="1"/>
    <w:p w14:paraId="38DA94FA">
      <w:pPr>
        <w:pStyle w:val="4"/>
        <w:rPr>
          <w:rFonts w:hint="eastAsia" w:ascii="PingFang SC Regular" w:hAnsi="PingFang SC Regular" w:eastAsia="PingFang SC Regular" w:cs="PingFang SC Regular"/>
        </w:rPr>
      </w:pPr>
      <w:bookmarkStart w:id="2" w:name="引言"/>
      <w:r>
        <w:rPr>
          <w:rFonts w:hint="eastAsia" w:ascii="PingFang SC Regular" w:hAnsi="PingFang SC Regular" w:eastAsia="PingFang SC Regular" w:cs="PingFang SC Regular"/>
        </w:rPr>
        <w:t xml:space="preserve">1 </w:t>
      </w:r>
      <w:r>
        <w:rPr>
          <w:rFonts w:hint="eastAsia" w:ascii="PingFang SC Regular" w:hAnsi="PingFang SC Regular" w:eastAsia="PingFang SC Regular" w:cs="PingFang SC Regular"/>
        </w:rPr>
        <w:t>引言</w:t>
      </w:r>
    </w:p>
    <w:p w14:paraId="477BA5FC">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本实验涉及对两个具有不同安全漏洞的程序发起总共五次攻击。通过本实验，你将获得以下收获：</w:t>
      </w:r>
    </w:p>
    <w:p w14:paraId="3C11815F">
      <w:pPr>
        <w:numPr>
          <w:ilvl w:val="0"/>
          <w:numId w:val="0"/>
        </w:num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你将了解攻击者在程序未能充分防范缓冲区溢出时，可以利用的不同漏洞利用方式。</w:t>
      </w:r>
    </w:p>
    <w:p w14:paraId="774C1BF5">
      <w:pPr>
        <w:numPr>
          <w:ilvl w:val="0"/>
          <w:numId w:val="0"/>
        </w:num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通过本实验，你将更好地理解如何编写更安全的程序，以及编译器和操作系统提供的某些使程序更少易受攻击的功能。</w:t>
      </w:r>
    </w:p>
    <w:p w14:paraId="523D409B">
      <w:pPr>
        <w:numPr>
          <w:ilvl w:val="0"/>
          <w:numId w:val="0"/>
        </w:num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你将更深入地理解</w:t>
      </w:r>
      <w:r>
        <w:rPr>
          <w:rFonts w:hint="eastAsia" w:ascii="PingFang SC Regular" w:hAnsi="PingFang SC Regular" w:eastAsia="PingFang SC Regular" w:cs="PingFang SC Regular"/>
        </w:rPr>
        <w:t xml:space="preserve"> x86-64 </w:t>
      </w:r>
      <w:r>
        <w:rPr>
          <w:rFonts w:hint="eastAsia" w:ascii="PingFang SC Regular" w:hAnsi="PingFang SC Regular" w:eastAsia="PingFang SC Regular" w:cs="PingFang SC Regular"/>
        </w:rPr>
        <w:t>机器码的栈和参数传递机制。</w:t>
      </w:r>
    </w:p>
    <w:p w14:paraId="639300B1">
      <w:pPr>
        <w:numPr>
          <w:ilvl w:val="0"/>
          <w:numId w:val="0"/>
        </w:num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你将更深入地理解</w:t>
      </w:r>
      <w:r>
        <w:rPr>
          <w:rFonts w:hint="eastAsia" w:ascii="PingFang SC Regular" w:hAnsi="PingFang SC Regular" w:eastAsia="PingFang SC Regular" w:cs="PingFang SC Regular"/>
        </w:rPr>
        <w:t xml:space="preserve"> x86-64 </w:t>
      </w:r>
      <w:r>
        <w:rPr>
          <w:rFonts w:hint="eastAsia" w:ascii="PingFang SC Regular" w:hAnsi="PingFang SC Regular" w:eastAsia="PingFang SC Regular" w:cs="PingFang SC Regular"/>
        </w:rPr>
        <w:t>指令的编码方式。</w:t>
      </w:r>
    </w:p>
    <w:p w14:paraId="6F4DB75B">
      <w:pPr>
        <w:numPr>
          <w:ilvl w:val="0"/>
          <w:numId w:val="0"/>
        </w:num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你将获得更多使用</w:t>
      </w:r>
      <w:r>
        <w:rPr>
          <w:rFonts w:hint="eastAsia" w:ascii="PingFang SC Regular" w:hAnsi="PingFang SC Regular" w:eastAsia="PingFang SC Regular" w:cs="PingFang SC Regular"/>
        </w:rPr>
        <w:t xml:space="preserve"> GDB </w:t>
      </w:r>
      <w:r>
        <w:rPr>
          <w:rFonts w:hint="eastAsia" w:ascii="PingFang SC Regular" w:hAnsi="PingFang SC Regular" w:eastAsia="PingFang SC Regular" w:cs="PingFang SC Regular"/>
        </w:rPr>
        <w:t>和</w:t>
      </w:r>
      <w:r>
        <w:rPr>
          <w:rFonts w:hint="eastAsia" w:ascii="PingFang SC Regular" w:hAnsi="PingFang SC Regular" w:eastAsia="PingFang SC Regular" w:cs="PingFang SC Regular"/>
        </w:rPr>
        <w:t xml:space="preserve"> OBJDUMP </w:t>
      </w:r>
      <w:r>
        <w:rPr>
          <w:rFonts w:hint="eastAsia" w:ascii="PingFang SC Regular" w:hAnsi="PingFang SC Regular" w:eastAsia="PingFang SC Regular" w:cs="PingFang SC Regular"/>
        </w:rPr>
        <w:t>等调试工具的经验。</w:t>
      </w:r>
    </w:p>
    <w:p w14:paraId="74AFDC33">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b/>
          <w:bCs/>
        </w:rPr>
        <w:t>注意：</w:t>
      </w:r>
      <w:r>
        <w:rPr>
          <w:rFonts w:hint="eastAsia" w:ascii="PingFang SC Regular" w:hAnsi="PingFang SC Regular" w:eastAsia="PingFang SC Regular" w:cs="PingFang SC Regular"/>
        </w:rPr>
        <w:t xml:space="preserve"> </w:t>
      </w:r>
      <w:r>
        <w:rPr>
          <w:rFonts w:hint="eastAsia" w:ascii="PingFang SC Regular" w:hAnsi="PingFang SC Regular" w:eastAsia="PingFang SC Regular" w:cs="PingFang SC Regular"/>
        </w:rPr>
        <w:t>在本实验中，你将亲身体验用于利用操作系统和网络服务器安全弱点的攻击方法。我们的目的是帮助你了解程序的运行时操作，并理解这些安全弱点的本质，从而使你在编写系统代码时能够避免它们。我们不支持使用任何其他形式的攻击来非法获取任何系统资源的访问权限。</w:t>
      </w:r>
    </w:p>
    <w:p w14:paraId="4776DFA6">
      <w:pPr>
        <w:pStyle w:val="19"/>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你应当将</w:t>
      </w:r>
      <w:r>
        <w:rPr>
          <w:rFonts w:hint="eastAsia" w:ascii="PingFang SC Regular" w:hAnsi="PingFang SC Regular" w:eastAsia="PingFang SC Regular" w:cs="PingFang SC Regular"/>
        </w:rPr>
        <w:t xml:space="preserve"> CS:APP3e </w:t>
      </w:r>
      <w:r>
        <w:rPr>
          <w:rFonts w:hint="eastAsia" w:ascii="PingFang SC Regular" w:hAnsi="PingFang SC Regular" w:eastAsia="PingFang SC Regular" w:cs="PingFang SC Regular"/>
        </w:rPr>
        <w:t>教材的第</w:t>
      </w:r>
      <w:r>
        <w:rPr>
          <w:rFonts w:hint="eastAsia" w:ascii="PingFang SC Regular" w:hAnsi="PingFang SC Regular" w:eastAsia="PingFang SC Regular" w:cs="PingFang SC Regular"/>
        </w:rPr>
        <w:t xml:space="preserve"> 3.10.3 </w:t>
      </w:r>
      <w:r>
        <w:rPr>
          <w:rFonts w:hint="eastAsia" w:ascii="PingFang SC Regular" w:hAnsi="PingFang SC Regular" w:eastAsia="PingFang SC Regular" w:cs="PingFang SC Regular"/>
        </w:rPr>
        <w:t>和</w:t>
      </w:r>
      <w:r>
        <w:rPr>
          <w:rFonts w:hint="eastAsia" w:ascii="PingFang SC Regular" w:hAnsi="PingFang SC Regular" w:eastAsia="PingFang SC Regular" w:cs="PingFang SC Regular"/>
        </w:rPr>
        <w:t xml:space="preserve"> 3.10.4 </w:t>
      </w:r>
      <w:r>
        <w:rPr>
          <w:rFonts w:hint="eastAsia" w:ascii="PingFang SC Regular" w:hAnsi="PingFang SC Regular" w:eastAsia="PingFang SC Regular" w:cs="PingFang SC Regular"/>
        </w:rPr>
        <w:t>节作为本实验的参考资料进行研读。</w:t>
      </w:r>
    </w:p>
    <w:bookmarkEnd w:id="2"/>
    <w:p w14:paraId="1DE1F582">
      <w:pPr>
        <w:pStyle w:val="4"/>
        <w:rPr>
          <w:rFonts w:hint="eastAsia" w:ascii="PingFang SC Regular" w:hAnsi="PingFang SC Regular" w:eastAsia="PingFang SC Regular" w:cs="PingFang SC Regular"/>
        </w:rPr>
      </w:pPr>
      <w:bookmarkStart w:id="3" w:name="实验须知"/>
      <w:r>
        <w:rPr>
          <w:rFonts w:hint="eastAsia" w:ascii="PingFang SC Regular" w:hAnsi="PingFang SC Regular" w:eastAsia="PingFang SC Regular" w:cs="PingFang SC Regular"/>
        </w:rPr>
        <w:t xml:space="preserve">2 </w:t>
      </w:r>
      <w:r>
        <w:rPr>
          <w:rFonts w:hint="eastAsia" w:ascii="PingFang SC Regular" w:hAnsi="PingFang SC Regular" w:eastAsia="PingFang SC Regular" w:cs="PingFang SC Regular"/>
        </w:rPr>
        <w:t>实验须知</w:t>
      </w:r>
    </w:p>
    <w:p w14:paraId="1E74779C">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和往常一样，这是一个个人项目。你将为你量身定制的目标程序生成攻击。</w:t>
      </w:r>
    </w:p>
    <w:p w14:paraId="037929EF">
      <w:pPr>
        <w:pStyle w:val="5"/>
        <w:rPr>
          <w:rFonts w:hint="eastAsia" w:ascii="PingFang SC Regular" w:hAnsi="PingFang SC Regular" w:eastAsia="PingFang SC Regular" w:cs="PingFang SC Regular"/>
        </w:rPr>
      </w:pPr>
      <w:bookmarkStart w:id="4" w:name="获取文件"/>
      <w:r>
        <w:rPr>
          <w:rFonts w:hint="eastAsia" w:ascii="PingFang SC Regular" w:hAnsi="PingFang SC Regular" w:eastAsia="PingFang SC Regular" w:cs="PingFang SC Regular"/>
        </w:rPr>
        <w:t xml:space="preserve">2.1 </w:t>
      </w:r>
      <w:r>
        <w:rPr>
          <w:rFonts w:hint="eastAsia" w:ascii="PingFang SC Regular" w:hAnsi="PingFang SC Regular" w:eastAsia="PingFang SC Regular" w:cs="PingFang SC Regular"/>
        </w:rPr>
        <w:t>获取文件</w:t>
      </w:r>
    </w:p>
    <w:p w14:paraId="4435E6AF">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你可以通过将</w:t>
      </w:r>
      <w:r>
        <w:rPr>
          <w:rFonts w:hint="eastAsia" w:ascii="PingFang SC Regular" w:hAnsi="PingFang SC Regular" w:eastAsia="PingFang SC Regular" w:cs="PingFang SC Regular"/>
        </w:rPr>
        <w:t xml:space="preserve"> Web </w:t>
      </w:r>
      <w:r>
        <w:rPr>
          <w:rFonts w:hint="eastAsia" w:ascii="PingFang SC Regular" w:hAnsi="PingFang SC Regular" w:eastAsia="PingFang SC Regular" w:cs="PingFang SC Regular"/>
        </w:rPr>
        <w:t>浏览器指向以下地址来获取文件：</w:t>
      </w:r>
    </w:p>
    <w:p w14:paraId="3DE89F42">
      <w:pPr>
        <w:pStyle w:val="19"/>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http://$Attacklab::SERVER_NAME:15513/</w:t>
      </w:r>
    </w:p>
    <w:p w14:paraId="342D1575">
      <w:pPr>
        <w:pStyle w:val="19"/>
        <w:rPr>
          <w:rFonts w:hint="eastAsia" w:ascii="PingFang SC Regular" w:hAnsi="PingFang SC Regular" w:eastAsia="PingFang SC Regular" w:cs="PingFang SC Regular"/>
        </w:rPr>
      </w:pPr>
      <w:r>
        <w:rPr>
          <w:rFonts w:hint="eastAsia" w:ascii="PingFang SC Regular" w:hAnsi="PingFang SC Regular" w:eastAsia="PingFang SC Regular" w:cs="PingFang SC Regular"/>
          <w:b/>
          <w:bCs/>
        </w:rPr>
        <w:t>教师注意：</w:t>
      </w:r>
      <w:r>
        <w:rPr>
          <w:rFonts w:hint="eastAsia" w:ascii="PingFang SC Regular" w:hAnsi="PingFang SC Regular" w:eastAsia="PingFang SC Regular" w:cs="PingFang SC Regular"/>
        </w:rPr>
        <w:t xml:space="preserve"> $Attacklab::SERVER_NAME </w:t>
      </w:r>
      <w:r>
        <w:rPr>
          <w:rFonts w:hint="eastAsia" w:ascii="PingFang SC Regular" w:hAnsi="PingFang SC Regular" w:eastAsia="PingFang SC Regular" w:cs="PingFang SC Regular"/>
        </w:rPr>
        <w:t>是运行</w:t>
      </w:r>
      <w:r>
        <w:rPr>
          <w:rFonts w:hint="eastAsia" w:ascii="PingFang SC Regular" w:hAnsi="PingFang SC Regular" w:eastAsia="PingFang SC Regular" w:cs="PingFang SC Regular"/>
        </w:rPr>
        <w:t xml:space="preserve"> attacklab </w:t>
      </w:r>
      <w:r>
        <w:rPr>
          <w:rFonts w:hint="eastAsia" w:ascii="PingFang SC Regular" w:hAnsi="PingFang SC Regular" w:eastAsia="PingFang SC Regular" w:cs="PingFang SC Regular"/>
        </w:rPr>
        <w:t>服务器的机器。你在</w:t>
      </w:r>
      <w:r>
        <w:rPr>
          <w:rFonts w:hint="eastAsia" w:ascii="PingFang SC Regular" w:hAnsi="PingFang SC Regular" w:eastAsia="PingFang SC Regular" w:cs="PingFang SC Regular"/>
        </w:rPr>
        <w:t xml:space="preserve"> attacklab/Attacklab.pm </w:t>
      </w:r>
      <w:r>
        <w:rPr>
          <w:rFonts w:hint="eastAsia" w:ascii="PingFang SC Regular" w:hAnsi="PingFang SC Regular" w:eastAsia="PingFang SC Regular" w:cs="PingFang SC Regular"/>
        </w:rPr>
        <w:t>和</w:t>
      </w:r>
      <w:r>
        <w:rPr>
          <w:rFonts w:hint="eastAsia" w:ascii="PingFang SC Regular" w:hAnsi="PingFang SC Regular" w:eastAsia="PingFang SC Regular" w:cs="PingFang SC Regular"/>
        </w:rPr>
        <w:t xml:space="preserve"> attacklab/src/build/driverhdrs.h </w:t>
      </w:r>
      <w:r>
        <w:rPr>
          <w:rFonts w:hint="eastAsia" w:ascii="PingFang SC Regular" w:hAnsi="PingFang SC Regular" w:eastAsia="PingFang SC Regular" w:cs="PingFang SC Regular"/>
        </w:rPr>
        <w:t>中定义它。</w:t>
      </w:r>
    </w:p>
    <w:p w14:paraId="3FAA74BB">
      <w:pPr>
        <w:pStyle w:val="19"/>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服务器将构建你的文件，并以名为</w:t>
      </w:r>
      <w:r>
        <w:rPr>
          <w:rFonts w:hint="eastAsia" w:ascii="PingFang SC Regular" w:hAnsi="PingFang SC Regular" w:eastAsia="PingFang SC Regular" w:cs="PingFang SC Regular"/>
        </w:rPr>
        <w:t xml:space="preserve"> targetk.tar </w:t>
      </w:r>
      <w:r>
        <w:rPr>
          <w:rFonts w:hint="eastAsia" w:ascii="PingFang SC Regular" w:hAnsi="PingFang SC Regular" w:eastAsia="PingFang SC Regular" w:cs="PingFang SC Regular"/>
        </w:rPr>
        <w:t>的</w:t>
      </w:r>
      <w:r>
        <w:rPr>
          <w:rFonts w:hint="eastAsia" w:ascii="PingFang SC Regular" w:hAnsi="PingFang SC Regular" w:eastAsia="PingFang SC Regular" w:cs="PingFang SC Regular"/>
        </w:rPr>
        <w:t xml:space="preserve"> tar </w:t>
      </w:r>
      <w:r>
        <w:rPr>
          <w:rFonts w:hint="eastAsia" w:ascii="PingFang SC Regular" w:hAnsi="PingFang SC Regular" w:eastAsia="PingFang SC Regular" w:cs="PingFang SC Regular"/>
        </w:rPr>
        <w:t>文件返回给你的浏览器，其中</w:t>
      </w:r>
      <w:r>
        <w:rPr>
          <w:rFonts w:hint="eastAsia" w:ascii="PingFang SC Regular" w:hAnsi="PingFang SC Regular" w:eastAsia="PingFang SC Regular" w:cs="PingFang SC Regular"/>
        </w:rPr>
        <w:t xml:space="preserve"> k </w:t>
      </w:r>
      <w:r>
        <w:rPr>
          <w:rFonts w:hint="eastAsia" w:ascii="PingFang SC Regular" w:hAnsi="PingFang SC Regular" w:eastAsia="PingFang SC Regular" w:cs="PingFang SC Regular"/>
        </w:rPr>
        <w:t>是你目标程序的唯一编号。</w:t>
      </w:r>
    </w:p>
    <w:p w14:paraId="15AC2B3F">
      <w:pPr>
        <w:pStyle w:val="19"/>
        <w:rPr>
          <w:rFonts w:hint="eastAsia" w:ascii="PingFang SC Regular" w:hAnsi="PingFang SC Regular" w:eastAsia="PingFang SC Regular" w:cs="PingFang SC Regular"/>
        </w:rPr>
      </w:pPr>
      <w:r>
        <w:rPr>
          <w:rFonts w:hint="eastAsia" w:ascii="PingFang SC Regular" w:hAnsi="PingFang SC Regular" w:eastAsia="PingFang SC Regular" w:cs="PingFang SC Regular"/>
          <w:b/>
          <w:bCs/>
        </w:rPr>
        <w:t>注意：</w:t>
      </w:r>
      <w:r>
        <w:rPr>
          <w:rFonts w:hint="eastAsia" w:ascii="PingFang SC Regular" w:hAnsi="PingFang SC Regular" w:eastAsia="PingFang SC Regular" w:cs="PingFang SC Regular"/>
        </w:rPr>
        <w:t xml:space="preserve"> </w:t>
      </w:r>
      <w:r>
        <w:rPr>
          <w:rFonts w:hint="eastAsia" w:ascii="PingFang SC Regular" w:hAnsi="PingFang SC Regular" w:eastAsia="PingFang SC Regular" w:cs="PingFang SC Regular"/>
        </w:rPr>
        <w:t>构建和下载你的目标文件需要几秒钟，请耐心等待。</w:t>
      </w:r>
    </w:p>
    <w:p w14:paraId="628C2E25">
      <w:pPr>
        <w:pStyle w:val="19"/>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将</w:t>
      </w:r>
      <w:r>
        <w:rPr>
          <w:rFonts w:hint="eastAsia" w:ascii="PingFang SC Regular" w:hAnsi="PingFang SC Regular" w:eastAsia="PingFang SC Regular" w:cs="PingFang SC Regular"/>
        </w:rPr>
        <w:t xml:space="preserve"> targetk.tar </w:t>
      </w:r>
      <w:r>
        <w:rPr>
          <w:rFonts w:hint="eastAsia" w:ascii="PingFang SC Regular" w:hAnsi="PingFang SC Regular" w:eastAsia="PingFang SC Regular" w:cs="PingFang SC Regular"/>
        </w:rPr>
        <w:t>文件保存到你计划进行工作的（受保护的）Linux</w:t>
      </w:r>
      <w:r>
        <w:rPr>
          <w:rFonts w:hint="eastAsia" w:ascii="PingFang SC Regular" w:hAnsi="PingFang SC Regular" w:eastAsia="PingFang SC Regular" w:cs="PingFang SC Regular"/>
        </w:rPr>
        <w:t xml:space="preserve"> </w:t>
      </w:r>
      <w:r>
        <w:rPr>
          <w:rFonts w:hint="eastAsia" w:ascii="PingFang SC Regular" w:hAnsi="PingFang SC Regular" w:eastAsia="PingFang SC Regular" w:cs="PingFang SC Regular"/>
        </w:rPr>
        <w:t>目录中。然后执行命令：tar</w:t>
      </w:r>
      <w:r>
        <w:rPr>
          <w:rFonts w:hint="eastAsia" w:ascii="PingFang SC Regular" w:hAnsi="PingFang SC Regular" w:eastAsia="PingFang SC Regular" w:cs="PingFang SC Regular"/>
        </w:rPr>
        <w:t xml:space="preserve"> -xvf </w:t>
      </w:r>
      <w:r>
        <w:rPr>
          <w:rFonts w:hint="eastAsia" w:ascii="PingFang SC Regular" w:hAnsi="PingFang SC Regular" w:eastAsia="PingFang SC Regular" w:cs="PingFang SC Regular"/>
        </w:rPr>
        <w:t>targetk.tar。这将提取一个包含以下所述文件的目录</w:t>
      </w:r>
      <w:r>
        <w:rPr>
          <w:rFonts w:hint="eastAsia" w:ascii="PingFang SC Regular" w:hAnsi="PingFang SC Regular" w:eastAsia="PingFang SC Regular" w:cs="PingFang SC Regular"/>
        </w:rPr>
        <w:t xml:space="preserve"> targetk。</w:t>
      </w:r>
    </w:p>
    <w:p w14:paraId="4E46DF6A">
      <w:pPr>
        <w:pStyle w:val="19"/>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你只应下载一套文件。如果由于某种原因你下载了多个目标，请选择一个目标进行工作并删除其余的。</w:t>
      </w:r>
    </w:p>
    <w:p w14:paraId="6677FE97">
      <w:pPr>
        <w:pStyle w:val="19"/>
        <w:rPr>
          <w:rFonts w:hint="eastAsia" w:ascii="PingFang SC Regular" w:hAnsi="PingFang SC Regular" w:eastAsia="PingFang SC Regular" w:cs="PingFang SC Regular"/>
        </w:rPr>
      </w:pPr>
      <w:r>
        <w:rPr>
          <w:rFonts w:hint="eastAsia" w:ascii="PingFang SC Regular" w:hAnsi="PingFang SC Regular" w:eastAsia="PingFang SC Regular" w:cs="PingFang SC Regular"/>
          <w:b/>
          <w:bCs/>
        </w:rPr>
        <w:t>警告：</w:t>
      </w:r>
      <w:r>
        <w:rPr>
          <w:rFonts w:hint="eastAsia" w:ascii="PingFang SC Regular" w:hAnsi="PingFang SC Regular" w:eastAsia="PingFang SC Regular" w:cs="PingFang SC Regular"/>
        </w:rPr>
        <w:t xml:space="preserve"> </w:t>
      </w:r>
      <w:r>
        <w:rPr>
          <w:rFonts w:hint="eastAsia" w:ascii="PingFang SC Regular" w:hAnsi="PingFang SC Regular" w:eastAsia="PingFang SC Regular" w:cs="PingFang SC Regular"/>
        </w:rPr>
        <w:t>如果你在</w:t>
      </w:r>
      <w:r>
        <w:rPr>
          <w:rFonts w:hint="eastAsia" w:ascii="PingFang SC Regular" w:hAnsi="PingFang SC Regular" w:eastAsia="PingFang SC Regular" w:cs="PingFang SC Regular"/>
        </w:rPr>
        <w:t xml:space="preserve"> PC </w:t>
      </w:r>
      <w:r>
        <w:rPr>
          <w:rFonts w:hint="eastAsia" w:ascii="PingFang SC Regular" w:hAnsi="PingFang SC Regular" w:eastAsia="PingFang SC Regular" w:cs="PingFang SC Regular"/>
        </w:rPr>
        <w:t>上解压</w:t>
      </w:r>
      <w:r>
        <w:rPr>
          <w:rFonts w:hint="eastAsia" w:ascii="PingFang SC Regular" w:hAnsi="PingFang SC Regular" w:eastAsia="PingFang SC Regular" w:cs="PingFang SC Regular"/>
        </w:rPr>
        <w:t xml:space="preserve"> </w:t>
      </w:r>
      <w:r>
        <w:rPr>
          <w:rFonts w:hint="eastAsia" w:ascii="PingFang SC Regular" w:hAnsi="PingFang SC Regular" w:eastAsia="PingFang SC Regular" w:cs="PingFang SC Regular"/>
        </w:rPr>
        <w:t>targetk.tar（例如使用</w:t>
      </w:r>
      <w:r>
        <w:rPr>
          <w:rFonts w:hint="eastAsia" w:ascii="PingFang SC Regular" w:hAnsi="PingFang SC Regular" w:eastAsia="PingFang SC Regular" w:cs="PingFang SC Regular"/>
        </w:rPr>
        <w:t xml:space="preserve"> Winzip </w:t>
      </w:r>
      <w:r>
        <w:rPr>
          <w:rFonts w:hint="eastAsia" w:ascii="PingFang SC Regular" w:hAnsi="PingFang SC Regular" w:eastAsia="PingFang SC Regular" w:cs="PingFang SC Regular"/>
        </w:rPr>
        <w:t>等工具，或让浏览器进行解压），可能会导致可执行文件的权限位被重置。</w:t>
      </w:r>
    </w:p>
    <w:p w14:paraId="4A543C60">
      <w:pPr>
        <w:pStyle w:val="19"/>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 xml:space="preserve">targetk </w:t>
      </w:r>
      <w:r>
        <w:rPr>
          <w:rFonts w:hint="eastAsia" w:ascii="PingFang SC Regular" w:hAnsi="PingFang SC Regular" w:eastAsia="PingFang SC Regular" w:cs="PingFang SC Regular"/>
        </w:rPr>
        <w:t>中的文件包括：</w:t>
      </w:r>
    </w:p>
    <w:p w14:paraId="44E48B7E">
      <w:pPr>
        <w:numPr>
          <w:ilvl w:val="0"/>
          <w:numId w:val="0"/>
        </w:num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README.txt：描述目录内容的文件</w:t>
      </w:r>
    </w:p>
    <w:p w14:paraId="39667391">
      <w:pPr>
        <w:numPr>
          <w:ilvl w:val="0"/>
          <w:numId w:val="0"/>
        </w:num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ctarget：一个易受代码注入攻击的可执行程序</w:t>
      </w:r>
    </w:p>
    <w:p w14:paraId="15150A3D">
      <w:pPr>
        <w:numPr>
          <w:ilvl w:val="0"/>
          <w:numId w:val="0"/>
        </w:num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rtarget：一个易受面向返回编程攻击的可执行程序</w:t>
      </w:r>
    </w:p>
    <w:p w14:paraId="31615EAC">
      <w:pPr>
        <w:numPr>
          <w:ilvl w:val="0"/>
          <w:numId w:val="0"/>
        </w:num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cookie.txt：一个</w:t>
      </w:r>
      <w:r>
        <w:rPr>
          <w:rFonts w:hint="eastAsia" w:ascii="PingFang SC Regular" w:hAnsi="PingFang SC Regular" w:eastAsia="PingFang SC Regular" w:cs="PingFang SC Regular"/>
        </w:rPr>
        <w:t xml:space="preserve"> 8 </w:t>
      </w:r>
      <w:r>
        <w:rPr>
          <w:rFonts w:hint="eastAsia" w:ascii="PingFang SC Regular" w:hAnsi="PingFang SC Regular" w:eastAsia="PingFang SC Regular" w:cs="PingFang SC Regular"/>
        </w:rPr>
        <w:t>位十六进制代码，你将用它作为攻击中的唯一标识符</w:t>
      </w:r>
    </w:p>
    <w:p w14:paraId="5BFAED2D">
      <w:pPr>
        <w:numPr>
          <w:ilvl w:val="0"/>
          <w:numId w:val="0"/>
        </w:num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farm.c：你的目标的”代码片段农场”的源代码，你将在生成面向返回编程攻击时使用</w:t>
      </w:r>
    </w:p>
    <w:p w14:paraId="68B29F6F">
      <w:pPr>
        <w:numPr>
          <w:ilvl w:val="0"/>
          <w:numId w:val="0"/>
        </w:num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hex2raw：一个用于生成攻击字符串的工具</w:t>
      </w:r>
    </w:p>
    <w:p w14:paraId="75D25E36">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在下文的说明中，我们假设你已经将文件复制到受保护的本地目录，并且你正在该本地目录中执行程序。</w:t>
      </w:r>
    </w:p>
    <w:bookmarkEnd w:id="4"/>
    <w:p w14:paraId="4099D2DE">
      <w:pPr>
        <w:pStyle w:val="5"/>
        <w:rPr>
          <w:rFonts w:hint="eastAsia" w:ascii="PingFang SC Regular" w:hAnsi="PingFang SC Regular" w:eastAsia="PingFang SC Regular" w:cs="PingFang SC Regular"/>
        </w:rPr>
      </w:pPr>
      <w:bookmarkStart w:id="5" w:name="重要要点"/>
      <w:r>
        <w:rPr>
          <w:rFonts w:hint="eastAsia" w:ascii="PingFang SC Regular" w:hAnsi="PingFang SC Regular" w:eastAsia="PingFang SC Regular" w:cs="PingFang SC Regular"/>
        </w:rPr>
        <w:t xml:space="preserve">2.2 </w:t>
      </w:r>
      <w:r>
        <w:rPr>
          <w:rFonts w:hint="eastAsia" w:ascii="PingFang SC Regular" w:hAnsi="PingFang SC Regular" w:eastAsia="PingFang SC Regular" w:cs="PingFang SC Regular"/>
        </w:rPr>
        <w:t>重要要点</w:t>
      </w:r>
    </w:p>
    <w:p w14:paraId="7BC8466B">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以下是关于本实验有效解决方案的一些重要规则摘要。这些要点在你第一次阅读本文档时可能不太容易理解。它们作为你开始工作后的规则参考。</w:t>
      </w:r>
    </w:p>
    <w:p w14:paraId="2E4C4F5B">
      <w:pPr>
        <w:numPr>
          <w:ilvl w:val="0"/>
          <w:numId w:val="0"/>
        </w:num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你必须在与生成你目标的机器相似的机器上完成实验。</w:t>
      </w:r>
    </w:p>
    <w:p w14:paraId="627B6ECB">
      <w:pPr>
        <w:numPr>
          <w:ilvl w:val="0"/>
          <w:numId w:val="0"/>
        </w:num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你的解决方案不得使用攻击来绕过程序中的验证代码。具体而言，你嵌入攻击字符串中供</w:t>
      </w:r>
      <w:r>
        <w:rPr>
          <w:rFonts w:hint="eastAsia" w:ascii="PingFang SC Regular" w:hAnsi="PingFang SC Regular" w:eastAsia="PingFang SC Regular" w:cs="PingFang SC Regular"/>
        </w:rPr>
        <w:t xml:space="preserve"> ret </w:t>
      </w:r>
      <w:r>
        <w:rPr>
          <w:rFonts w:hint="eastAsia" w:ascii="PingFang SC Regular" w:hAnsi="PingFang SC Regular" w:eastAsia="PingFang SC Regular" w:cs="PingFang SC Regular"/>
        </w:rPr>
        <w:t>指令使用的任何地址应指向以下目的地之一：</w:t>
      </w:r>
    </w:p>
    <w:p w14:paraId="226883BB">
      <w:pPr>
        <w:numPr>
          <w:ilvl w:val="1"/>
          <w:numId w:val="0"/>
        </w:num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函数</w:t>
      </w:r>
      <w:r>
        <w:rPr>
          <w:rFonts w:hint="eastAsia" w:ascii="PingFang SC Regular" w:hAnsi="PingFang SC Regular" w:eastAsia="PingFang SC Regular" w:cs="PingFang SC Regular"/>
        </w:rPr>
        <w:t xml:space="preserve"> touch1、touch2 </w:t>
      </w:r>
      <w:r>
        <w:rPr>
          <w:rFonts w:hint="eastAsia" w:ascii="PingFang SC Regular" w:hAnsi="PingFang SC Regular" w:eastAsia="PingFang SC Regular" w:cs="PingFang SC Regular"/>
        </w:rPr>
        <w:t>或</w:t>
      </w:r>
      <w:r>
        <w:rPr>
          <w:rFonts w:hint="eastAsia" w:ascii="PingFang SC Regular" w:hAnsi="PingFang SC Regular" w:eastAsia="PingFang SC Regular" w:cs="PingFang SC Regular"/>
        </w:rPr>
        <w:t xml:space="preserve"> touch3 </w:t>
      </w:r>
      <w:r>
        <w:rPr>
          <w:rFonts w:hint="eastAsia" w:ascii="PingFang SC Regular" w:hAnsi="PingFang SC Regular" w:eastAsia="PingFang SC Regular" w:cs="PingFang SC Regular"/>
        </w:rPr>
        <w:t>的地址</w:t>
      </w:r>
    </w:p>
    <w:p w14:paraId="5CFC476C">
      <w:pPr>
        <w:numPr>
          <w:ilvl w:val="1"/>
          <w:numId w:val="0"/>
        </w:num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你注入代码的地址</w:t>
      </w:r>
    </w:p>
    <w:p w14:paraId="0EDFF438">
      <w:pPr>
        <w:numPr>
          <w:ilvl w:val="1"/>
          <w:numId w:val="0"/>
        </w:num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来自代码片段农场的某个代码片段的地址</w:t>
      </w:r>
    </w:p>
    <w:p w14:paraId="769CB156">
      <w:pPr>
        <w:numPr>
          <w:ilvl w:val="0"/>
          <w:numId w:val="0"/>
        </w:num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你只能从文件</w:t>
      </w:r>
      <w:r>
        <w:rPr>
          <w:rFonts w:hint="eastAsia" w:ascii="PingFang SC Regular" w:hAnsi="PingFang SC Regular" w:eastAsia="PingFang SC Regular" w:cs="PingFang SC Regular"/>
        </w:rPr>
        <w:t xml:space="preserve"> rtarget </w:t>
      </w:r>
      <w:r>
        <w:rPr>
          <w:rFonts w:hint="eastAsia" w:ascii="PingFang SC Regular" w:hAnsi="PingFang SC Regular" w:eastAsia="PingFang SC Regular" w:cs="PingFang SC Regular"/>
        </w:rPr>
        <w:t>中构造代码片段，且地址范围应在函数</w:t>
      </w:r>
      <w:r>
        <w:rPr>
          <w:rFonts w:hint="eastAsia" w:ascii="PingFang SC Regular" w:hAnsi="PingFang SC Regular" w:eastAsia="PingFang SC Regular" w:cs="PingFang SC Regular"/>
        </w:rPr>
        <w:t xml:space="preserve"> start_farm </w:t>
      </w:r>
      <w:r>
        <w:rPr>
          <w:rFonts w:hint="eastAsia" w:ascii="PingFang SC Regular" w:hAnsi="PingFang SC Regular" w:eastAsia="PingFang SC Regular" w:cs="PingFang SC Regular"/>
        </w:rPr>
        <w:t>和</w:t>
      </w:r>
      <w:r>
        <w:rPr>
          <w:rFonts w:hint="eastAsia" w:ascii="PingFang SC Regular" w:hAnsi="PingFang SC Regular" w:eastAsia="PingFang SC Regular" w:cs="PingFang SC Regular"/>
        </w:rPr>
        <w:t xml:space="preserve"> end_farm </w:t>
      </w:r>
      <w:r>
        <w:rPr>
          <w:rFonts w:hint="eastAsia" w:ascii="PingFang SC Regular" w:hAnsi="PingFang SC Regular" w:eastAsia="PingFang SC Regular" w:cs="PingFang SC Regular"/>
        </w:rPr>
        <w:t>之间。</w:t>
      </w:r>
    </w:p>
    <w:bookmarkEnd w:id="3"/>
    <w:bookmarkEnd w:id="5"/>
    <w:p w14:paraId="4110C153">
      <w:pPr>
        <w:pStyle w:val="4"/>
        <w:rPr>
          <w:rFonts w:hint="eastAsia" w:ascii="PingFang SC Regular" w:hAnsi="PingFang SC Regular" w:eastAsia="PingFang SC Regular" w:cs="PingFang SC Regular"/>
        </w:rPr>
      </w:pPr>
      <w:bookmarkStart w:id="6" w:name="目标程序"/>
      <w:r>
        <w:rPr>
          <w:rFonts w:hint="eastAsia" w:ascii="PingFang SC Regular" w:hAnsi="PingFang SC Regular" w:eastAsia="PingFang SC Regular" w:cs="PingFang SC Regular"/>
        </w:rPr>
        <w:t xml:space="preserve">3 </w:t>
      </w:r>
      <w:r>
        <w:rPr>
          <w:rFonts w:hint="eastAsia" w:ascii="PingFang SC Regular" w:hAnsi="PingFang SC Regular" w:eastAsia="PingFang SC Regular" w:cs="PingFang SC Regular"/>
        </w:rPr>
        <w:t>目标程序</w:t>
      </w:r>
    </w:p>
    <w:p w14:paraId="7978EE4F">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 xml:space="preserve">CTARGET </w:t>
      </w:r>
      <w:r>
        <w:rPr>
          <w:rFonts w:hint="eastAsia" w:ascii="PingFang SC Regular" w:hAnsi="PingFang SC Regular" w:eastAsia="PingFang SC Regular" w:cs="PingFang SC Regular"/>
        </w:rPr>
        <w:t>和</w:t>
      </w:r>
      <w:r>
        <w:rPr>
          <w:rFonts w:hint="eastAsia" w:ascii="PingFang SC Regular" w:hAnsi="PingFang SC Regular" w:eastAsia="PingFang SC Regular" w:cs="PingFang SC Regular"/>
        </w:rPr>
        <w:t xml:space="preserve"> RTARGET </w:t>
      </w:r>
      <w:r>
        <w:rPr>
          <w:rFonts w:hint="eastAsia" w:ascii="PingFang SC Regular" w:hAnsi="PingFang SC Regular" w:eastAsia="PingFang SC Regular" w:cs="PingFang SC Regular"/>
        </w:rPr>
        <w:t>都从标准输入读取字符串。它们使用下面定义的</w:t>
      </w:r>
      <w:r>
        <w:rPr>
          <w:rFonts w:hint="eastAsia" w:ascii="PingFang SC Regular" w:hAnsi="PingFang SC Regular" w:eastAsia="PingFang SC Regular" w:cs="PingFang SC Regular"/>
        </w:rPr>
        <w:t xml:space="preserve"> getbuf </w:t>
      </w:r>
      <w:r>
        <w:rPr>
          <w:rFonts w:hint="eastAsia" w:ascii="PingFang SC Regular" w:hAnsi="PingFang SC Regular" w:eastAsia="PingFang SC Regular" w:cs="PingFang SC Regular"/>
        </w:rPr>
        <w:t>函数来实现：</w:t>
      </w:r>
    </w:p>
    <w:p w14:paraId="7E37BF8B">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1 unsigned getbuf()</w:t>
      </w:r>
      <w:r>
        <w:rPr>
          <w:rFonts w:hint="eastAsia" w:ascii="PingFang SC Regular" w:hAnsi="PingFang SC Regular" w:eastAsia="PingFang SC Regular" w:cs="PingFang SC Regular"/>
        </w:rPr>
        <w:br w:type="textWrapping"/>
      </w:r>
      <w:r>
        <w:rPr>
          <w:rFonts w:hint="eastAsia" w:ascii="PingFang SC Regular" w:hAnsi="PingFang SC Regular" w:eastAsia="PingFang SC Regular" w:cs="PingFang SC Regular"/>
        </w:rPr>
        <w:t>2 {</w:t>
      </w:r>
      <w:r>
        <w:rPr>
          <w:rFonts w:hint="eastAsia" w:ascii="PingFang SC Regular" w:hAnsi="PingFang SC Regular" w:eastAsia="PingFang SC Regular" w:cs="PingFang SC Regular"/>
        </w:rPr>
        <w:br w:type="textWrapping"/>
      </w:r>
      <w:r>
        <w:rPr>
          <w:rFonts w:hint="eastAsia" w:ascii="PingFang SC Regular" w:hAnsi="PingFang SC Regular" w:eastAsia="PingFang SC Regular" w:cs="PingFang SC Regular"/>
        </w:rPr>
        <w:t>3     char buf[BUFFER_SIZE];</w:t>
      </w:r>
      <w:r>
        <w:rPr>
          <w:rFonts w:hint="eastAsia" w:ascii="PingFang SC Regular" w:hAnsi="PingFang SC Regular" w:eastAsia="PingFang SC Regular" w:cs="PingFang SC Regular"/>
        </w:rPr>
        <w:br w:type="textWrapping"/>
      </w:r>
      <w:r>
        <w:rPr>
          <w:rFonts w:hint="eastAsia" w:ascii="PingFang SC Regular" w:hAnsi="PingFang SC Regular" w:eastAsia="PingFang SC Regular" w:cs="PingFang SC Regular"/>
        </w:rPr>
        <w:t>4     Gets(buf);</w:t>
      </w:r>
      <w:r>
        <w:rPr>
          <w:rFonts w:hint="eastAsia" w:ascii="PingFang SC Regular" w:hAnsi="PingFang SC Regular" w:eastAsia="PingFang SC Regular" w:cs="PingFang SC Regular"/>
        </w:rPr>
        <w:br w:type="textWrapping"/>
      </w:r>
      <w:r>
        <w:rPr>
          <w:rFonts w:hint="eastAsia" w:ascii="PingFang SC Regular" w:hAnsi="PingFang SC Regular" w:eastAsia="PingFang SC Regular" w:cs="PingFang SC Regular"/>
        </w:rPr>
        <w:t>5     return 1;</w:t>
      </w:r>
      <w:r>
        <w:rPr>
          <w:rFonts w:hint="eastAsia" w:ascii="PingFang SC Regular" w:hAnsi="PingFang SC Regular" w:eastAsia="PingFang SC Regular" w:cs="PingFang SC Regular"/>
        </w:rPr>
        <w:br w:type="textWrapping"/>
      </w:r>
      <w:r>
        <w:rPr>
          <w:rFonts w:hint="eastAsia" w:ascii="PingFang SC Regular" w:hAnsi="PingFang SC Regular" w:eastAsia="PingFang SC Regular" w:cs="PingFang SC Regular"/>
        </w:rPr>
        <w:t>6 }</w:t>
      </w:r>
    </w:p>
    <w:p w14:paraId="45B40786">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 xml:space="preserve">Gets </w:t>
      </w:r>
      <w:r>
        <w:rPr>
          <w:rFonts w:hint="eastAsia" w:ascii="PingFang SC Regular" w:hAnsi="PingFang SC Regular" w:eastAsia="PingFang SC Regular" w:cs="PingFang SC Regular"/>
        </w:rPr>
        <w:t>函数类似于标准库函数</w:t>
      </w:r>
      <w:r>
        <w:rPr>
          <w:rFonts w:hint="eastAsia" w:ascii="PingFang SC Regular" w:hAnsi="PingFang SC Regular" w:eastAsia="PingFang SC Regular" w:cs="PingFang SC Regular"/>
        </w:rPr>
        <w:t xml:space="preserve"> </w:t>
      </w:r>
      <w:r>
        <w:rPr>
          <w:rFonts w:hint="eastAsia" w:ascii="PingFang SC Regular" w:hAnsi="PingFang SC Regular" w:eastAsia="PingFang SC Regular" w:cs="PingFang SC Regular"/>
        </w:rPr>
        <w:t>gets——它从标准输入读取一个字符串（以</w:t>
      </w:r>
      <w:r>
        <w:rPr>
          <w:rFonts w:hint="eastAsia" w:ascii="PingFang SC Regular" w:hAnsi="PingFang SC Regular" w:eastAsia="PingFang SC Regular" w:cs="PingFang SC Regular"/>
        </w:rPr>
        <w:t xml:space="preserve"> ‘’ </w:t>
      </w:r>
      <w:r>
        <w:rPr>
          <w:rFonts w:hint="eastAsia" w:ascii="PingFang SC Regular" w:hAnsi="PingFang SC Regular" w:eastAsia="PingFang SC Regular" w:cs="PingFang SC Regular"/>
        </w:rPr>
        <w:t>或文件结尾终止），并将其（连同空终止符）存储到指定的目标位置。</w:t>
      </w:r>
    </w:p>
    <w:p w14:paraId="33FCA576">
      <w:pPr>
        <w:pStyle w:val="19"/>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在这段代码中，你可以看到目标是一个数组</w:t>
      </w:r>
      <w:r>
        <w:rPr>
          <w:rFonts w:hint="eastAsia" w:ascii="PingFang SC Regular" w:hAnsi="PingFang SC Regular" w:eastAsia="PingFang SC Regular" w:cs="PingFang SC Regular"/>
        </w:rPr>
        <w:t xml:space="preserve"> </w:t>
      </w:r>
      <w:r>
        <w:rPr>
          <w:rFonts w:hint="eastAsia" w:ascii="PingFang SC Regular" w:hAnsi="PingFang SC Regular" w:eastAsia="PingFang SC Regular" w:cs="PingFang SC Regular"/>
        </w:rPr>
        <w:t>buf，声明为具有</w:t>
      </w:r>
      <w:r>
        <w:rPr>
          <w:rFonts w:hint="eastAsia" w:ascii="PingFang SC Regular" w:hAnsi="PingFang SC Regular" w:eastAsia="PingFang SC Regular" w:cs="PingFang SC Regular"/>
        </w:rPr>
        <w:t xml:space="preserve"> BUFFER_SIZE </w:t>
      </w:r>
      <w:r>
        <w:rPr>
          <w:rFonts w:hint="eastAsia" w:ascii="PingFang SC Regular" w:hAnsi="PingFang SC Regular" w:eastAsia="PingFang SC Regular" w:cs="PingFang SC Regular"/>
        </w:rPr>
        <w:t>字节。在你的目标程序生成时，BUFFER_SIZE</w:t>
      </w:r>
      <w:r>
        <w:rPr>
          <w:rFonts w:hint="eastAsia" w:ascii="PingFang SC Regular" w:hAnsi="PingFang SC Regular" w:eastAsia="PingFang SC Regular" w:cs="PingFang SC Regular"/>
        </w:rPr>
        <w:t xml:space="preserve"> </w:t>
      </w:r>
      <w:r>
        <w:rPr>
          <w:rFonts w:hint="eastAsia" w:ascii="PingFang SC Regular" w:hAnsi="PingFang SC Regular" w:eastAsia="PingFang SC Regular" w:cs="PingFang SC Regular"/>
        </w:rPr>
        <w:t>是你程序版本的一个编译时常量。</w:t>
      </w:r>
    </w:p>
    <w:p w14:paraId="00368B0F">
      <w:pPr>
        <w:pStyle w:val="19"/>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 xml:space="preserve">Gets() </w:t>
      </w:r>
      <w:r>
        <w:rPr>
          <w:rFonts w:hint="eastAsia" w:ascii="PingFang SC Regular" w:hAnsi="PingFang SC Regular" w:eastAsia="PingFang SC Regular" w:cs="PingFang SC Regular"/>
        </w:rPr>
        <w:t>和</w:t>
      </w:r>
      <w:r>
        <w:rPr>
          <w:rFonts w:hint="eastAsia" w:ascii="PingFang SC Regular" w:hAnsi="PingFang SC Regular" w:eastAsia="PingFang SC Regular" w:cs="PingFang SC Regular"/>
        </w:rPr>
        <w:t xml:space="preserve"> gets() </w:t>
      </w:r>
      <w:r>
        <w:rPr>
          <w:rFonts w:hint="eastAsia" w:ascii="PingFang SC Regular" w:hAnsi="PingFang SC Regular" w:eastAsia="PingFang SC Regular" w:cs="PingFang SC Regular"/>
        </w:rPr>
        <w:t>函数无法确定其目标缓冲区是否足够大以存储它们读取的字符串。它们只是简单地复制字节序列，可能会超出目标处分配的存储范围。</w:t>
      </w:r>
    </w:p>
    <w:p w14:paraId="73E50D58">
      <w:pPr>
        <w:pStyle w:val="19"/>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如果用户输入并由</w:t>
      </w:r>
      <w:r>
        <w:rPr>
          <w:rFonts w:hint="eastAsia" w:ascii="PingFang SC Regular" w:hAnsi="PingFang SC Regular" w:eastAsia="PingFang SC Regular" w:cs="PingFang SC Regular"/>
        </w:rPr>
        <w:t xml:space="preserve"> getbuf </w:t>
      </w:r>
      <w:r>
        <w:rPr>
          <w:rFonts w:hint="eastAsia" w:ascii="PingFang SC Regular" w:hAnsi="PingFang SC Regular" w:eastAsia="PingFang SC Regular" w:cs="PingFang SC Regular"/>
        </w:rPr>
        <w:t>读取的字符串足够短，那么</w:t>
      </w:r>
      <w:r>
        <w:rPr>
          <w:rFonts w:hint="eastAsia" w:ascii="PingFang SC Regular" w:hAnsi="PingFang SC Regular" w:eastAsia="PingFang SC Regular" w:cs="PingFang SC Regular"/>
        </w:rPr>
        <w:t xml:space="preserve"> getbuf </w:t>
      </w:r>
      <w:r>
        <w:rPr>
          <w:rFonts w:hint="eastAsia" w:ascii="PingFang SC Regular" w:hAnsi="PingFang SC Regular" w:eastAsia="PingFang SC Regular" w:cs="PingFang SC Regular"/>
        </w:rPr>
        <w:t>将返回</w:t>
      </w:r>
      <w:r>
        <w:rPr>
          <w:rFonts w:hint="eastAsia" w:ascii="PingFang SC Regular" w:hAnsi="PingFang SC Regular" w:eastAsia="PingFang SC Regular" w:cs="PingFang SC Regular"/>
        </w:rPr>
        <w:t xml:space="preserve"> </w:t>
      </w:r>
      <w:r>
        <w:rPr>
          <w:rFonts w:hint="eastAsia" w:ascii="PingFang SC Regular" w:hAnsi="PingFang SC Regular" w:eastAsia="PingFang SC Regular" w:cs="PingFang SC Regular"/>
        </w:rPr>
        <w:t>1，如下面的执行示例所示：</w:t>
      </w:r>
    </w:p>
    <w:p w14:paraId="5A06F56A">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unix&gt; ./ctarget</w:t>
      </w:r>
      <w:r>
        <w:rPr>
          <w:rFonts w:hint="eastAsia" w:ascii="PingFang SC Regular" w:hAnsi="PingFang SC Regular" w:eastAsia="PingFang SC Regular" w:cs="PingFang SC Regular"/>
        </w:rPr>
        <w:br w:type="textWrapping"/>
      </w:r>
      <w:r>
        <w:rPr>
          <w:rFonts w:hint="eastAsia" w:ascii="PingFang SC Regular" w:hAnsi="PingFang SC Regular" w:eastAsia="PingFang SC Regular" w:cs="PingFang SC Regular"/>
        </w:rPr>
        <w:t>Cookie: 0x1a7dd803</w:t>
      </w:r>
      <w:r>
        <w:rPr>
          <w:rFonts w:hint="eastAsia" w:ascii="PingFang SC Regular" w:hAnsi="PingFang SC Regular" w:eastAsia="PingFang SC Regular" w:cs="PingFang SC Regular"/>
        </w:rPr>
        <w:br w:type="textWrapping"/>
      </w:r>
      <w:r>
        <w:rPr>
          <w:rFonts w:hint="eastAsia" w:ascii="PingFang SC Regular" w:hAnsi="PingFang SC Regular" w:eastAsia="PingFang SC Regular" w:cs="PingFang SC Regular"/>
        </w:rPr>
        <w:t>Type string: Keep it short!</w:t>
      </w:r>
      <w:r>
        <w:rPr>
          <w:rFonts w:hint="eastAsia" w:ascii="PingFang SC Regular" w:hAnsi="PingFang SC Regular" w:eastAsia="PingFang SC Regular" w:cs="PingFang SC Regular"/>
        </w:rPr>
        <w:br w:type="textWrapping"/>
      </w:r>
      <w:r>
        <w:rPr>
          <w:rFonts w:hint="eastAsia" w:ascii="PingFang SC Regular" w:hAnsi="PingFang SC Regular" w:eastAsia="PingFang SC Regular" w:cs="PingFang SC Regular"/>
        </w:rPr>
        <w:t>No exploit.</w:t>
      </w:r>
      <w:r>
        <w:rPr>
          <w:rFonts w:hint="eastAsia" w:ascii="PingFang SC Regular" w:hAnsi="PingFang SC Regular" w:eastAsia="PingFang SC Regular" w:cs="PingFang SC Regular"/>
        </w:rPr>
        <w:br w:type="textWrapping"/>
      </w:r>
      <w:r>
        <w:rPr>
          <w:rFonts w:hint="eastAsia" w:ascii="PingFang SC Regular" w:hAnsi="PingFang SC Regular" w:eastAsia="PingFang SC Regular" w:cs="PingFang SC Regular"/>
        </w:rPr>
        <w:t>Getbuf returned 0x1</w:t>
      </w:r>
      <w:r>
        <w:rPr>
          <w:rFonts w:hint="eastAsia" w:ascii="PingFang SC Regular" w:hAnsi="PingFang SC Regular" w:eastAsia="PingFang SC Regular" w:cs="PingFang SC Regular"/>
        </w:rPr>
        <w:br w:type="textWrapping"/>
      </w:r>
      <w:r>
        <w:rPr>
          <w:rFonts w:hint="eastAsia" w:ascii="PingFang SC Regular" w:hAnsi="PingFang SC Regular" w:eastAsia="PingFang SC Regular" w:cs="PingFang SC Regular"/>
        </w:rPr>
        <w:t>Normal return</w:t>
      </w:r>
    </w:p>
    <w:p w14:paraId="263E4B79">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如果你输入一个长字符串，通常会发生错误：</w:t>
      </w:r>
    </w:p>
    <w:p w14:paraId="4D73ED15">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unix&gt; ./ctarget</w:t>
      </w:r>
      <w:r>
        <w:rPr>
          <w:rFonts w:hint="eastAsia" w:ascii="PingFang SC Regular" w:hAnsi="PingFang SC Regular" w:eastAsia="PingFang SC Regular" w:cs="PingFang SC Regular"/>
        </w:rPr>
        <w:br w:type="textWrapping"/>
      </w:r>
      <w:r>
        <w:rPr>
          <w:rFonts w:hint="eastAsia" w:ascii="PingFang SC Regular" w:hAnsi="PingFang SC Regular" w:eastAsia="PingFang SC Regular" w:cs="PingFang SC Regular"/>
        </w:rPr>
        <w:t>Cookie: 0x1a7dd803</w:t>
      </w:r>
      <w:r>
        <w:rPr>
          <w:rFonts w:hint="eastAsia" w:ascii="PingFang SC Regular" w:hAnsi="PingFang SC Regular" w:eastAsia="PingFang SC Regular" w:cs="PingFang SC Regular"/>
        </w:rPr>
        <w:br w:type="textWrapping"/>
      </w:r>
      <w:r>
        <w:rPr>
          <w:rFonts w:hint="eastAsia" w:ascii="PingFang SC Regular" w:hAnsi="PingFang SC Regular" w:eastAsia="PingFang SC Regular" w:cs="PingFang SC Regular"/>
        </w:rPr>
        <w:t>Type string: This is not a very interesting string, but it has the property ...</w:t>
      </w:r>
      <w:r>
        <w:rPr>
          <w:rFonts w:hint="eastAsia" w:ascii="PingFang SC Regular" w:hAnsi="PingFang SC Regular" w:eastAsia="PingFang SC Regular" w:cs="PingFang SC Regular"/>
        </w:rPr>
        <w:br w:type="textWrapping"/>
      </w:r>
      <w:r>
        <w:rPr>
          <w:rFonts w:hint="eastAsia" w:ascii="PingFang SC Regular" w:hAnsi="PingFang SC Regular" w:eastAsia="PingFang SC Regular" w:cs="PingFang SC Regular"/>
        </w:rPr>
        <w:t>Ouch!: You caused a segmentation fault!</w:t>
      </w:r>
      <w:r>
        <w:rPr>
          <w:rFonts w:hint="eastAsia" w:ascii="PingFang SC Regular" w:hAnsi="PingFang SC Regular" w:eastAsia="PingFang SC Regular" w:cs="PingFang SC Regular"/>
        </w:rPr>
        <w:br w:type="textWrapping"/>
      </w:r>
      <w:r>
        <w:rPr>
          <w:rFonts w:hint="eastAsia" w:ascii="PingFang SC Regular" w:hAnsi="PingFang SC Regular" w:eastAsia="PingFang SC Regular" w:cs="PingFang SC Regular"/>
        </w:rPr>
        <w:t>Better luck next time</w:t>
      </w:r>
    </w:p>
    <w:p w14:paraId="485C2F5E">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（请注意，显示的</w:t>
      </w:r>
      <w:r>
        <w:rPr>
          <w:rFonts w:hint="eastAsia" w:ascii="PingFang SC Regular" w:hAnsi="PingFang SC Regular" w:eastAsia="PingFang SC Regular" w:cs="PingFang SC Regular"/>
        </w:rPr>
        <w:t xml:space="preserve"> cookie </w:t>
      </w:r>
      <w:r>
        <w:rPr>
          <w:rFonts w:hint="eastAsia" w:ascii="PingFang SC Regular" w:hAnsi="PingFang SC Regular" w:eastAsia="PingFang SC Regular" w:cs="PingFang SC Regular"/>
        </w:rPr>
        <w:t>值将与你自己的不同。）RTARGET</w:t>
      </w:r>
      <w:r>
        <w:rPr>
          <w:rFonts w:hint="eastAsia" w:ascii="PingFang SC Regular" w:hAnsi="PingFang SC Regular" w:eastAsia="PingFang SC Regular" w:cs="PingFang SC Regular"/>
        </w:rPr>
        <w:t xml:space="preserve"> </w:t>
      </w:r>
      <w:r>
        <w:rPr>
          <w:rFonts w:hint="eastAsia" w:ascii="PingFang SC Regular" w:hAnsi="PingFang SC Regular" w:eastAsia="PingFang SC Regular" w:cs="PingFang SC Regular"/>
        </w:rPr>
        <w:t>程序将具有相同的行为。正如错误消息所示，缓冲区溢出通常会导致程序状态被破坏，从而导致内存访问错误。你的任务是更巧妙地构造输入给</w:t>
      </w:r>
      <w:r>
        <w:rPr>
          <w:rFonts w:hint="eastAsia" w:ascii="PingFang SC Regular" w:hAnsi="PingFang SC Regular" w:eastAsia="PingFang SC Regular" w:cs="PingFang SC Regular"/>
        </w:rPr>
        <w:t xml:space="preserve"> CTARGET </w:t>
      </w:r>
      <w:r>
        <w:rPr>
          <w:rFonts w:hint="eastAsia" w:ascii="PingFang SC Regular" w:hAnsi="PingFang SC Regular" w:eastAsia="PingFang SC Regular" w:cs="PingFang SC Regular"/>
        </w:rPr>
        <w:t>和</w:t>
      </w:r>
      <w:r>
        <w:rPr>
          <w:rFonts w:hint="eastAsia" w:ascii="PingFang SC Regular" w:hAnsi="PingFang SC Regular" w:eastAsia="PingFang SC Regular" w:cs="PingFang SC Regular"/>
        </w:rPr>
        <w:t xml:space="preserve"> RTARGET </w:t>
      </w:r>
      <w:r>
        <w:rPr>
          <w:rFonts w:hint="eastAsia" w:ascii="PingFang SC Regular" w:hAnsi="PingFang SC Regular" w:eastAsia="PingFang SC Regular" w:cs="PingFang SC Regular"/>
        </w:rPr>
        <w:t>的字符串，使它们执行更有趣的操作。这些被称为利用字符串（exploit</w:t>
      </w:r>
      <w:r>
        <w:rPr>
          <w:rFonts w:hint="eastAsia" w:ascii="PingFang SC Regular" w:hAnsi="PingFang SC Regular" w:eastAsia="PingFang SC Regular" w:cs="PingFang SC Regular"/>
        </w:rPr>
        <w:t xml:space="preserve"> </w:t>
      </w:r>
      <w:r>
        <w:rPr>
          <w:rFonts w:hint="eastAsia" w:ascii="PingFang SC Regular" w:hAnsi="PingFang SC Regular" w:eastAsia="PingFang SC Regular" w:cs="PingFang SC Regular"/>
        </w:rPr>
        <w:t>strings）。</w:t>
      </w:r>
    </w:p>
    <w:p w14:paraId="1EC979AC">
      <w:pPr>
        <w:pStyle w:val="19"/>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 xml:space="preserve">CTARGET </w:t>
      </w:r>
      <w:r>
        <w:rPr>
          <w:rFonts w:hint="eastAsia" w:ascii="PingFang SC Regular" w:hAnsi="PingFang SC Regular" w:eastAsia="PingFang SC Regular" w:cs="PingFang SC Regular"/>
        </w:rPr>
        <w:t>和</w:t>
      </w:r>
      <w:r>
        <w:rPr>
          <w:rFonts w:hint="eastAsia" w:ascii="PingFang SC Regular" w:hAnsi="PingFang SC Regular" w:eastAsia="PingFang SC Regular" w:cs="PingFang SC Regular"/>
        </w:rPr>
        <w:t xml:space="preserve"> RTARGET </w:t>
      </w:r>
      <w:r>
        <w:rPr>
          <w:rFonts w:hint="eastAsia" w:ascii="PingFang SC Regular" w:hAnsi="PingFang SC Regular" w:eastAsia="PingFang SC Regular" w:cs="PingFang SC Regular"/>
        </w:rPr>
        <w:t>都接受几个不同的命令行参数：</w:t>
      </w:r>
    </w:p>
    <w:p w14:paraId="535B9153">
      <w:pPr>
        <w:numPr>
          <w:ilvl w:val="0"/>
          <w:numId w:val="0"/>
        </w:num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-h：打印可能的命令行参数列表</w:t>
      </w:r>
    </w:p>
    <w:p w14:paraId="5D8C038A">
      <w:pPr>
        <w:numPr>
          <w:ilvl w:val="0"/>
          <w:numId w:val="0"/>
        </w:num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-q：不将结果发送到评分服务器</w:t>
      </w:r>
    </w:p>
    <w:p w14:paraId="2C30C0DF">
      <w:pPr>
        <w:numPr>
          <w:ilvl w:val="0"/>
          <w:numId w:val="0"/>
        </w:num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 xml:space="preserve">-i </w:t>
      </w:r>
      <w:r>
        <w:rPr>
          <w:rFonts w:hint="eastAsia" w:ascii="PingFang SC Regular" w:hAnsi="PingFang SC Regular" w:eastAsia="PingFang SC Regular" w:cs="PingFang SC Regular"/>
        </w:rPr>
        <w:t>FILE：从文件而非标准输入提供输入</w:t>
      </w:r>
    </w:p>
    <w:p w14:paraId="3E0FB605">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你的利用字符串通常包含不对应于可打印字符</w:t>
      </w:r>
      <w:r>
        <w:rPr>
          <w:rFonts w:hint="eastAsia" w:ascii="PingFang SC Regular" w:hAnsi="PingFang SC Regular" w:eastAsia="PingFang SC Regular" w:cs="PingFang SC Regular"/>
        </w:rPr>
        <w:t xml:space="preserve"> ASCII </w:t>
      </w:r>
      <w:r>
        <w:rPr>
          <w:rFonts w:hint="eastAsia" w:ascii="PingFang SC Regular" w:hAnsi="PingFang SC Regular" w:eastAsia="PingFang SC Regular" w:cs="PingFang SC Regular"/>
        </w:rPr>
        <w:t>值的字节值。HEX2RAW</w:t>
      </w:r>
      <w:r>
        <w:rPr>
          <w:rFonts w:hint="eastAsia" w:ascii="PingFang SC Regular" w:hAnsi="PingFang SC Regular" w:eastAsia="PingFang SC Regular" w:cs="PingFang SC Regular"/>
        </w:rPr>
        <w:t xml:space="preserve"> </w:t>
      </w:r>
      <w:r>
        <w:rPr>
          <w:rFonts w:hint="eastAsia" w:ascii="PingFang SC Regular" w:hAnsi="PingFang SC Regular" w:eastAsia="PingFang SC Regular" w:cs="PingFang SC Regular"/>
        </w:rPr>
        <w:t>程序将使你能够生成这些原始字符串。有关如何使用</w:t>
      </w:r>
      <w:r>
        <w:rPr>
          <w:rFonts w:hint="eastAsia" w:ascii="PingFang SC Regular" w:hAnsi="PingFang SC Regular" w:eastAsia="PingFang SC Regular" w:cs="PingFang SC Regular"/>
        </w:rPr>
        <w:t xml:space="preserve"> HEX2RAW </w:t>
      </w:r>
      <w:r>
        <w:rPr>
          <w:rFonts w:hint="eastAsia" w:ascii="PingFang SC Regular" w:hAnsi="PingFang SC Regular" w:eastAsia="PingFang SC Regular" w:cs="PingFang SC Regular"/>
        </w:rPr>
        <w:t>的更多信息，请参见附录</w:t>
      </w:r>
      <w:r>
        <w:rPr>
          <w:rFonts w:hint="eastAsia" w:ascii="PingFang SC Regular" w:hAnsi="PingFang SC Regular" w:eastAsia="PingFang SC Regular" w:cs="PingFang SC Regular"/>
        </w:rPr>
        <w:t xml:space="preserve"> A。</w:t>
      </w:r>
    </w:p>
    <w:p w14:paraId="53970BF3">
      <w:pPr>
        <w:pStyle w:val="19"/>
        <w:rPr>
          <w:rFonts w:hint="eastAsia" w:ascii="PingFang SC Regular" w:hAnsi="PingFang SC Regular" w:eastAsia="PingFang SC Regular" w:cs="PingFang SC Regular"/>
        </w:rPr>
      </w:pPr>
      <w:r>
        <w:rPr>
          <w:rFonts w:hint="eastAsia" w:ascii="PingFang SC Regular" w:hAnsi="PingFang SC Regular" w:eastAsia="PingFang SC Regular" w:cs="PingFang SC Regular"/>
          <w:b/>
          <w:bCs/>
        </w:rPr>
        <w:t>重要要点：</w:t>
      </w:r>
    </w:p>
    <w:p w14:paraId="62E73CD0">
      <w:pPr>
        <w:numPr>
          <w:ilvl w:val="0"/>
          <w:numId w:val="0"/>
        </w:num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你的利用字符串在任何中间位置不得包含字节值</w:t>
      </w:r>
      <w:r>
        <w:rPr>
          <w:rFonts w:hint="eastAsia" w:ascii="PingFang SC Regular" w:hAnsi="PingFang SC Regular" w:eastAsia="PingFang SC Regular" w:cs="PingFang SC Regular"/>
        </w:rPr>
        <w:t xml:space="preserve"> </w:t>
      </w:r>
      <w:r>
        <w:rPr>
          <w:rFonts w:hint="eastAsia" w:ascii="PingFang SC Regular" w:hAnsi="PingFang SC Regular" w:eastAsia="PingFang SC Regular" w:cs="PingFang SC Regular"/>
        </w:rPr>
        <w:t>0x0a，因为这是换行符</w:t>
      </w:r>
      <w:r>
        <w:rPr>
          <w:rFonts w:hint="eastAsia" w:ascii="PingFang SC Regular" w:hAnsi="PingFang SC Regular" w:eastAsia="PingFang SC Regular" w:cs="PingFang SC Regular"/>
        </w:rPr>
        <w:t xml:space="preserve"> (‘’) </w:t>
      </w:r>
      <w:r>
        <w:rPr>
          <w:rFonts w:hint="eastAsia" w:ascii="PingFang SC Regular" w:hAnsi="PingFang SC Regular" w:eastAsia="PingFang SC Regular" w:cs="PingFang SC Regular"/>
        </w:rPr>
        <w:t>的</w:t>
      </w:r>
      <w:r>
        <w:rPr>
          <w:rFonts w:hint="eastAsia" w:ascii="PingFang SC Regular" w:hAnsi="PingFang SC Regular" w:eastAsia="PingFang SC Regular" w:cs="PingFang SC Regular"/>
        </w:rPr>
        <w:t xml:space="preserve"> ASCII </w:t>
      </w:r>
      <w:r>
        <w:rPr>
          <w:rFonts w:hint="eastAsia" w:ascii="PingFang SC Regular" w:hAnsi="PingFang SC Regular" w:eastAsia="PingFang SC Regular" w:cs="PingFang SC Regular"/>
        </w:rPr>
        <w:t>码。当</w:t>
      </w:r>
      <w:r>
        <w:rPr>
          <w:rFonts w:hint="eastAsia" w:ascii="PingFang SC Regular" w:hAnsi="PingFang SC Regular" w:eastAsia="PingFang SC Regular" w:cs="PingFang SC Regular"/>
        </w:rPr>
        <w:t xml:space="preserve"> Gets </w:t>
      </w:r>
      <w:r>
        <w:rPr>
          <w:rFonts w:hint="eastAsia" w:ascii="PingFang SC Regular" w:hAnsi="PingFang SC Regular" w:eastAsia="PingFang SC Regular" w:cs="PingFang SC Regular"/>
        </w:rPr>
        <w:t>遇到这个字节时，它会认为你打算在此处终止字符串。</w:t>
      </w:r>
    </w:p>
    <w:p w14:paraId="337787AE">
      <w:pPr>
        <w:numPr>
          <w:ilvl w:val="0"/>
          <w:numId w:val="0"/>
        </w:num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 xml:space="preserve">HEX2RAW </w:t>
      </w:r>
      <w:r>
        <w:rPr>
          <w:rFonts w:hint="eastAsia" w:ascii="PingFang SC Regular" w:hAnsi="PingFang SC Regular" w:eastAsia="PingFang SC Regular" w:cs="PingFang SC Regular"/>
        </w:rPr>
        <w:t>期望以空格（空格或换行符）分隔的两位十六进制值。因此，如果你想创建一个十六进制值为</w:t>
      </w:r>
      <w:r>
        <w:rPr>
          <w:rFonts w:hint="eastAsia" w:ascii="PingFang SC Regular" w:hAnsi="PingFang SC Regular" w:eastAsia="PingFang SC Regular" w:cs="PingFang SC Regular"/>
        </w:rPr>
        <w:t xml:space="preserve"> 0 </w:t>
      </w:r>
      <w:r>
        <w:rPr>
          <w:rFonts w:hint="eastAsia" w:ascii="PingFang SC Regular" w:hAnsi="PingFang SC Regular" w:eastAsia="PingFang SC Regular" w:cs="PingFang SC Regular"/>
        </w:rPr>
        <w:t>的字节，你需要写成</w:t>
      </w:r>
      <w:r>
        <w:rPr>
          <w:rFonts w:hint="eastAsia" w:ascii="PingFang SC Regular" w:hAnsi="PingFang SC Regular" w:eastAsia="PingFang SC Regular" w:cs="PingFang SC Regular"/>
        </w:rPr>
        <w:t xml:space="preserve"> </w:t>
      </w:r>
      <w:r>
        <w:rPr>
          <w:rFonts w:hint="eastAsia" w:ascii="PingFang SC Regular" w:hAnsi="PingFang SC Regular" w:eastAsia="PingFang SC Regular" w:cs="PingFang SC Regular"/>
        </w:rPr>
        <w:t>00。要创建字</w:t>
      </w:r>
      <w:r>
        <w:rPr>
          <w:rFonts w:hint="eastAsia" w:ascii="PingFang SC Regular" w:hAnsi="PingFang SC Regular" w:eastAsia="PingFang SC Regular" w:cs="PingFang SC Regular"/>
        </w:rPr>
        <w:t xml:space="preserve"> </w:t>
      </w:r>
      <w:r>
        <w:rPr>
          <w:rFonts w:hint="eastAsia" w:ascii="PingFang SC Regular" w:hAnsi="PingFang SC Regular" w:eastAsia="PingFang SC Regular" w:cs="PingFang SC Regular"/>
        </w:rPr>
        <w:t>0xdeadbeef，你应该向</w:t>
      </w:r>
      <w:r>
        <w:rPr>
          <w:rFonts w:hint="eastAsia" w:ascii="PingFang SC Regular" w:hAnsi="PingFang SC Regular" w:eastAsia="PingFang SC Regular" w:cs="PingFang SC Regular"/>
        </w:rPr>
        <w:t xml:space="preserve"> HEX2RAW </w:t>
      </w:r>
      <w:r>
        <w:rPr>
          <w:rFonts w:hint="eastAsia" w:ascii="PingFang SC Regular" w:hAnsi="PingFang SC Regular" w:eastAsia="PingFang SC Regular" w:cs="PingFang SC Regular"/>
        </w:rPr>
        <w:t>传递</w:t>
      </w:r>
      <w:r>
        <w:rPr>
          <w:rFonts w:hint="eastAsia" w:ascii="PingFang SC Regular" w:hAnsi="PingFang SC Regular" w:eastAsia="PingFang SC Regular" w:cs="PingFang SC Regular"/>
        </w:rPr>
        <w:t xml:space="preserve"> “ef be ad de”</w:t>
      </w:r>
      <w:r>
        <w:rPr>
          <w:rFonts w:hint="eastAsia" w:ascii="PingFang SC Regular" w:hAnsi="PingFang SC Regular" w:eastAsia="PingFang SC Regular" w:cs="PingFang SC Regular"/>
        </w:rPr>
        <w:t>（注意小端字节序所需的反转）。</w:t>
      </w:r>
    </w:p>
    <w:p w14:paraId="6D3D18AC">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当你正确解决了某个阶段时，你的目标程序将自动向评分服务器发送通知。例如：</w:t>
      </w:r>
    </w:p>
    <w:p w14:paraId="73421000">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unix&gt; ./hex2raw &lt; ctarget.l2.txt | ./ctarget</w:t>
      </w:r>
      <w:r>
        <w:rPr>
          <w:rFonts w:hint="eastAsia" w:ascii="PingFang SC Regular" w:hAnsi="PingFang SC Regular" w:eastAsia="PingFang SC Regular" w:cs="PingFang SC Regular"/>
        </w:rPr>
        <w:br w:type="textWrapping"/>
      </w:r>
      <w:r>
        <w:rPr>
          <w:rFonts w:hint="eastAsia" w:ascii="PingFang SC Regular" w:hAnsi="PingFang SC Regular" w:eastAsia="PingFang SC Regular" w:cs="PingFang SC Regular"/>
        </w:rPr>
        <w:t>Cookie: 0x1a7dd803</w:t>
      </w:r>
      <w:r>
        <w:rPr>
          <w:rFonts w:hint="eastAsia" w:ascii="PingFang SC Regular" w:hAnsi="PingFang SC Regular" w:eastAsia="PingFang SC Regular" w:cs="PingFang SC Regular"/>
        </w:rPr>
        <w:br w:type="textWrapping"/>
      </w:r>
      <w:r>
        <w:rPr>
          <w:rFonts w:hint="eastAsia" w:ascii="PingFang SC Regular" w:hAnsi="PingFang SC Regular" w:eastAsia="PingFang SC Regular" w:cs="PingFang SC Regular"/>
        </w:rPr>
        <w:t>Type string:</w:t>
      </w:r>
      <w:r>
        <w:rPr>
          <w:rFonts w:hint="eastAsia" w:ascii="PingFang SC Regular" w:hAnsi="PingFang SC Regular" w:eastAsia="PingFang SC Regular" w:cs="PingFang SC Regular"/>
        </w:rPr>
        <w:br w:type="textWrapping"/>
      </w:r>
      <w:r>
        <w:rPr>
          <w:rFonts w:hint="eastAsia" w:ascii="PingFang SC Regular" w:hAnsi="PingFang SC Regular" w:eastAsia="PingFang SC Regular" w:cs="PingFang SC Regular"/>
        </w:rPr>
        <w:t>Touch2!: You called touch2(0x1a7dd803)</w:t>
      </w:r>
      <w:r>
        <w:rPr>
          <w:rFonts w:hint="eastAsia" w:ascii="PingFang SC Regular" w:hAnsi="PingFang SC Regular" w:eastAsia="PingFang SC Regular" w:cs="PingFang SC Regular"/>
        </w:rPr>
        <w:br w:type="textWrapping"/>
      </w:r>
      <w:r>
        <w:rPr>
          <w:rFonts w:hint="eastAsia" w:ascii="PingFang SC Regular" w:hAnsi="PingFang SC Regular" w:eastAsia="PingFang SC Regular" w:cs="PingFang SC Regular"/>
        </w:rPr>
        <w:t>Valid solution for level 2 with target ctarget</w:t>
      </w:r>
      <w:r>
        <w:rPr>
          <w:rFonts w:hint="eastAsia" w:ascii="PingFang SC Regular" w:hAnsi="PingFang SC Regular" w:eastAsia="PingFang SC Regular" w:cs="PingFang SC Regular"/>
        </w:rPr>
        <w:br w:type="textWrapping"/>
      </w:r>
      <w:r>
        <w:rPr>
          <w:rFonts w:hint="eastAsia" w:ascii="PingFang SC Regular" w:hAnsi="PingFang SC Regular" w:eastAsia="PingFang SC Regular" w:cs="PingFang SC Regular"/>
        </w:rPr>
        <w:t>PASSED: Sent exploit string to server to be validated.</w:t>
      </w:r>
      <w:r>
        <w:rPr>
          <w:rFonts w:hint="eastAsia" w:ascii="PingFang SC Regular" w:hAnsi="PingFang SC Regular" w:eastAsia="PingFang SC Regular" w:cs="PingFang SC Regular"/>
        </w:rPr>
        <w:br w:type="textWrapping"/>
      </w:r>
      <w:r>
        <w:rPr>
          <w:rFonts w:hint="eastAsia" w:ascii="PingFang SC Regular" w:hAnsi="PingFang SC Regular" w:eastAsia="PingFang SC Regular" w:cs="PingFang SC Regular"/>
        </w:rPr>
        <w:t>NICE JOB!</w:t>
      </w:r>
    </w:p>
    <w:bookmarkEnd w:id="6"/>
    <w:p w14:paraId="73C5D9AC">
      <w:pPr>
        <w:pStyle w:val="4"/>
        <w:rPr>
          <w:rFonts w:hint="eastAsia" w:ascii="PingFang SC Regular" w:hAnsi="PingFang SC Regular" w:eastAsia="PingFang SC Regular" w:cs="PingFang SC Regular"/>
        </w:rPr>
      </w:pPr>
      <w:bookmarkStart w:id="7" w:name="第一阶段代码注入攻击"/>
      <w:r>
        <w:rPr>
          <w:rFonts w:hint="eastAsia" w:ascii="PingFang SC Regular" w:hAnsi="PingFang SC Regular" w:eastAsia="PingFang SC Regular" w:cs="PingFang SC Regular"/>
        </w:rPr>
        <w:t xml:space="preserve">4 </w:t>
      </w:r>
      <w:r>
        <w:rPr>
          <w:rFonts w:hint="eastAsia" w:ascii="PingFang SC Regular" w:hAnsi="PingFang SC Regular" w:eastAsia="PingFang SC Regular" w:cs="PingFang SC Regular"/>
        </w:rPr>
        <w:t>第一阶段：代码注入攻击</w:t>
      </w:r>
    </w:p>
    <w:p w14:paraId="494E0D7D">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对于前三个阶段，你的利用字符串将攻击</w:t>
      </w:r>
      <w:r>
        <w:rPr>
          <w:rFonts w:hint="eastAsia" w:ascii="PingFang SC Regular" w:hAnsi="PingFang SC Regular" w:eastAsia="PingFang SC Regular" w:cs="PingFang SC Regular"/>
        </w:rPr>
        <w:t xml:space="preserve"> </w:t>
      </w:r>
      <w:r>
        <w:rPr>
          <w:rFonts w:hint="eastAsia" w:ascii="PingFang SC Regular" w:hAnsi="PingFang SC Regular" w:eastAsia="PingFang SC Regular" w:cs="PingFang SC Regular"/>
        </w:rPr>
        <w:t>CTARGET。该程序的设置方式使得栈位置在每次运行时保持一致，并且栈上的数据可以被视为可执行代码。这些特性使程序容易受到利用字符串中包含可执行代码的字节编码的攻击。</w:t>
      </w:r>
    </w:p>
    <w:p w14:paraId="674A8526">
      <w:pPr>
        <w:pStyle w:val="5"/>
        <w:rPr>
          <w:rFonts w:hint="eastAsia" w:ascii="PingFang SC Regular" w:hAnsi="PingFang SC Regular" w:eastAsia="PingFang SC Regular" w:cs="PingFang SC Regular"/>
        </w:rPr>
      </w:pPr>
      <w:bookmarkStart w:id="8" w:name="第-1-级"/>
      <w:r>
        <w:rPr>
          <w:rFonts w:hint="eastAsia" w:ascii="PingFang SC Regular" w:hAnsi="PingFang SC Regular" w:eastAsia="PingFang SC Regular" w:cs="PingFang SC Regular"/>
        </w:rPr>
        <w:t xml:space="preserve">4.1 </w:t>
      </w:r>
      <w:r>
        <w:rPr>
          <w:rFonts w:hint="eastAsia" w:ascii="PingFang SC Regular" w:hAnsi="PingFang SC Regular" w:eastAsia="PingFang SC Regular" w:cs="PingFang SC Regular"/>
        </w:rPr>
        <w:t>第</w:t>
      </w:r>
      <w:r>
        <w:rPr>
          <w:rFonts w:hint="eastAsia" w:ascii="PingFang SC Regular" w:hAnsi="PingFang SC Regular" w:eastAsia="PingFang SC Regular" w:cs="PingFang SC Regular"/>
        </w:rPr>
        <w:t xml:space="preserve"> 1 </w:t>
      </w:r>
      <w:r>
        <w:rPr>
          <w:rFonts w:hint="eastAsia" w:ascii="PingFang SC Regular" w:hAnsi="PingFang SC Regular" w:eastAsia="PingFang SC Regular" w:cs="PingFang SC Regular"/>
        </w:rPr>
        <w:t>级</w:t>
      </w:r>
    </w:p>
    <w:p w14:paraId="6C3E9DC0">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对于第</w:t>
      </w:r>
      <w:r>
        <w:rPr>
          <w:rFonts w:hint="eastAsia" w:ascii="PingFang SC Regular" w:hAnsi="PingFang SC Regular" w:eastAsia="PingFang SC Regular" w:cs="PingFang SC Regular"/>
        </w:rPr>
        <w:t xml:space="preserve"> 1 </w:t>
      </w:r>
      <w:r>
        <w:rPr>
          <w:rFonts w:hint="eastAsia" w:ascii="PingFang SC Regular" w:hAnsi="PingFang SC Regular" w:eastAsia="PingFang SC Regular" w:cs="PingFang SC Regular"/>
        </w:rPr>
        <w:t>阶段，你不需要注入新代码。相反，你的利用字符串将把程序重定向到执行现有过程。</w:t>
      </w:r>
    </w:p>
    <w:p w14:paraId="3CBD8160">
      <w:pPr>
        <w:pStyle w:val="19"/>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 xml:space="preserve">getbuf </w:t>
      </w:r>
      <w:r>
        <w:rPr>
          <w:rFonts w:hint="eastAsia" w:ascii="PingFang SC Regular" w:hAnsi="PingFang SC Regular" w:eastAsia="PingFang SC Regular" w:cs="PingFang SC Regular"/>
        </w:rPr>
        <w:t>函数在</w:t>
      </w:r>
      <w:r>
        <w:rPr>
          <w:rFonts w:hint="eastAsia" w:ascii="PingFang SC Regular" w:hAnsi="PingFang SC Regular" w:eastAsia="PingFang SC Regular" w:cs="PingFang SC Regular"/>
        </w:rPr>
        <w:t xml:space="preserve"> CTARGET </w:t>
      </w:r>
      <w:r>
        <w:rPr>
          <w:rFonts w:hint="eastAsia" w:ascii="PingFang SC Regular" w:hAnsi="PingFang SC Regular" w:eastAsia="PingFang SC Regular" w:cs="PingFang SC Regular"/>
        </w:rPr>
        <w:t>中被一个名为</w:t>
      </w:r>
      <w:r>
        <w:rPr>
          <w:rFonts w:hint="eastAsia" w:ascii="PingFang SC Regular" w:hAnsi="PingFang SC Regular" w:eastAsia="PingFang SC Regular" w:cs="PingFang SC Regular"/>
        </w:rPr>
        <w:t xml:space="preserve"> test </w:t>
      </w:r>
      <w:r>
        <w:rPr>
          <w:rFonts w:hint="eastAsia" w:ascii="PingFang SC Regular" w:hAnsi="PingFang SC Regular" w:eastAsia="PingFang SC Regular" w:cs="PingFang SC Regular"/>
        </w:rPr>
        <w:t>的函数调用，该函数具有如下</w:t>
      </w:r>
      <w:r>
        <w:rPr>
          <w:rFonts w:hint="eastAsia" w:ascii="PingFang SC Regular" w:hAnsi="PingFang SC Regular" w:eastAsia="PingFang SC Regular" w:cs="PingFang SC Regular"/>
        </w:rPr>
        <w:t xml:space="preserve"> C </w:t>
      </w:r>
      <w:r>
        <w:rPr>
          <w:rFonts w:hint="eastAsia" w:ascii="PingFang SC Regular" w:hAnsi="PingFang SC Regular" w:eastAsia="PingFang SC Regular" w:cs="PingFang SC Regular"/>
        </w:rPr>
        <w:t>代码：</w:t>
      </w:r>
    </w:p>
    <w:p w14:paraId="407B1556">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1 void test()</w:t>
      </w:r>
      <w:r>
        <w:rPr>
          <w:rFonts w:hint="eastAsia" w:ascii="PingFang SC Regular" w:hAnsi="PingFang SC Regular" w:eastAsia="PingFang SC Regular" w:cs="PingFang SC Regular"/>
        </w:rPr>
        <w:br w:type="textWrapping"/>
      </w:r>
      <w:r>
        <w:rPr>
          <w:rFonts w:hint="eastAsia" w:ascii="PingFang SC Regular" w:hAnsi="PingFang SC Regular" w:eastAsia="PingFang SC Regular" w:cs="PingFang SC Regular"/>
        </w:rPr>
        <w:t>2 {</w:t>
      </w:r>
      <w:r>
        <w:rPr>
          <w:rFonts w:hint="eastAsia" w:ascii="PingFang SC Regular" w:hAnsi="PingFang SC Regular" w:eastAsia="PingFang SC Regular" w:cs="PingFang SC Regular"/>
        </w:rPr>
        <w:br w:type="textWrapping"/>
      </w:r>
      <w:r>
        <w:rPr>
          <w:rFonts w:hint="eastAsia" w:ascii="PingFang SC Regular" w:hAnsi="PingFang SC Regular" w:eastAsia="PingFang SC Regular" w:cs="PingFang SC Regular"/>
        </w:rPr>
        <w:t>3     int val;</w:t>
      </w:r>
      <w:r>
        <w:rPr>
          <w:rFonts w:hint="eastAsia" w:ascii="PingFang SC Regular" w:hAnsi="PingFang SC Regular" w:eastAsia="PingFang SC Regular" w:cs="PingFang SC Regular"/>
        </w:rPr>
        <w:br w:type="textWrapping"/>
      </w:r>
      <w:r>
        <w:rPr>
          <w:rFonts w:hint="eastAsia" w:ascii="PingFang SC Regular" w:hAnsi="PingFang SC Regular" w:eastAsia="PingFang SC Regular" w:cs="PingFang SC Regular"/>
        </w:rPr>
        <w:t>4     val = getbuf();</w:t>
      </w:r>
      <w:r>
        <w:rPr>
          <w:rFonts w:hint="eastAsia" w:ascii="PingFang SC Regular" w:hAnsi="PingFang SC Regular" w:eastAsia="PingFang SC Regular" w:cs="PingFang SC Regular"/>
        </w:rPr>
        <w:br w:type="textWrapping"/>
      </w:r>
      <w:r>
        <w:rPr>
          <w:rFonts w:hint="eastAsia" w:ascii="PingFang SC Regular" w:hAnsi="PingFang SC Regular" w:eastAsia="PingFang SC Regular" w:cs="PingFang SC Regular"/>
        </w:rPr>
        <w:t>5     printf("No exploit. Getbuf returned 0x%x\n", val);</w:t>
      </w:r>
      <w:r>
        <w:rPr>
          <w:rFonts w:hint="eastAsia" w:ascii="PingFang SC Regular" w:hAnsi="PingFang SC Regular" w:eastAsia="PingFang SC Regular" w:cs="PingFang SC Regular"/>
        </w:rPr>
        <w:br w:type="textWrapping"/>
      </w:r>
      <w:r>
        <w:rPr>
          <w:rFonts w:hint="eastAsia" w:ascii="PingFang SC Regular" w:hAnsi="PingFang SC Regular" w:eastAsia="PingFang SC Regular" w:cs="PingFang SC Regular"/>
        </w:rPr>
        <w:t>6 }</w:t>
      </w:r>
    </w:p>
    <w:p w14:paraId="2511B0B6">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当</w:t>
      </w:r>
      <w:r>
        <w:rPr>
          <w:rFonts w:hint="eastAsia" w:ascii="PingFang SC Regular" w:hAnsi="PingFang SC Regular" w:eastAsia="PingFang SC Regular" w:cs="PingFang SC Regular"/>
        </w:rPr>
        <w:t xml:space="preserve"> getbuf </w:t>
      </w:r>
      <w:r>
        <w:rPr>
          <w:rFonts w:hint="eastAsia" w:ascii="PingFang SC Regular" w:hAnsi="PingFang SC Regular" w:eastAsia="PingFang SC Regular" w:cs="PingFang SC Regular"/>
        </w:rPr>
        <w:t>执行其返回语句（getbuf</w:t>
      </w:r>
      <w:r>
        <w:rPr>
          <w:rFonts w:hint="eastAsia" w:ascii="PingFang SC Regular" w:hAnsi="PingFang SC Regular" w:eastAsia="PingFang SC Regular" w:cs="PingFang SC Regular"/>
        </w:rPr>
        <w:t xml:space="preserve"> </w:t>
      </w:r>
      <w:r>
        <w:rPr>
          <w:rFonts w:hint="eastAsia" w:ascii="PingFang SC Regular" w:hAnsi="PingFang SC Regular" w:eastAsia="PingFang SC Regular" w:cs="PingFang SC Regular"/>
        </w:rPr>
        <w:t>的第</w:t>
      </w:r>
      <w:r>
        <w:rPr>
          <w:rFonts w:hint="eastAsia" w:ascii="PingFang SC Regular" w:hAnsi="PingFang SC Regular" w:eastAsia="PingFang SC Regular" w:cs="PingFang SC Regular"/>
        </w:rPr>
        <w:t xml:space="preserve"> 5 </w:t>
      </w:r>
      <w:r>
        <w:rPr>
          <w:rFonts w:hint="eastAsia" w:ascii="PingFang SC Regular" w:hAnsi="PingFang SC Regular" w:eastAsia="PingFang SC Regular" w:cs="PingFang SC Regular"/>
        </w:rPr>
        <w:t>行）时，程序通常在</w:t>
      </w:r>
      <w:r>
        <w:rPr>
          <w:rFonts w:hint="eastAsia" w:ascii="PingFang SC Regular" w:hAnsi="PingFang SC Regular" w:eastAsia="PingFang SC Regular" w:cs="PingFang SC Regular"/>
        </w:rPr>
        <w:t xml:space="preserve"> test </w:t>
      </w:r>
      <w:r>
        <w:rPr>
          <w:rFonts w:hint="eastAsia" w:ascii="PingFang SC Regular" w:hAnsi="PingFang SC Regular" w:eastAsia="PingFang SC Regular" w:cs="PingFang SC Regular"/>
        </w:rPr>
        <w:t>函数内恢复执行（在该函数的第</w:t>
      </w:r>
      <w:r>
        <w:rPr>
          <w:rFonts w:hint="eastAsia" w:ascii="PingFang SC Regular" w:hAnsi="PingFang SC Regular" w:eastAsia="PingFang SC Regular" w:cs="PingFang SC Regular"/>
        </w:rPr>
        <w:t xml:space="preserve"> 5 </w:t>
      </w:r>
      <w:r>
        <w:rPr>
          <w:rFonts w:hint="eastAsia" w:ascii="PingFang SC Regular" w:hAnsi="PingFang SC Regular" w:eastAsia="PingFang SC Regular" w:cs="PingFang SC Regular"/>
        </w:rPr>
        <w:t>行）。我们要改变这种行为。在</w:t>
      </w:r>
      <w:r>
        <w:rPr>
          <w:rFonts w:hint="eastAsia" w:ascii="PingFang SC Regular" w:hAnsi="PingFang SC Regular" w:eastAsia="PingFang SC Regular" w:cs="PingFang SC Regular"/>
        </w:rPr>
        <w:t xml:space="preserve"> ctarget </w:t>
      </w:r>
      <w:r>
        <w:rPr>
          <w:rFonts w:hint="eastAsia" w:ascii="PingFang SC Regular" w:hAnsi="PingFang SC Regular" w:eastAsia="PingFang SC Regular" w:cs="PingFang SC Regular"/>
        </w:rPr>
        <w:t>文件中，存在一个名为</w:t>
      </w:r>
      <w:r>
        <w:rPr>
          <w:rFonts w:hint="eastAsia" w:ascii="PingFang SC Regular" w:hAnsi="PingFang SC Regular" w:eastAsia="PingFang SC Regular" w:cs="PingFang SC Regular"/>
        </w:rPr>
        <w:t xml:space="preserve"> touch1 </w:t>
      </w:r>
      <w:r>
        <w:rPr>
          <w:rFonts w:hint="eastAsia" w:ascii="PingFang SC Regular" w:hAnsi="PingFang SC Regular" w:eastAsia="PingFang SC Regular" w:cs="PingFang SC Regular"/>
        </w:rPr>
        <w:t>的函数的代码，其</w:t>
      </w:r>
      <w:r>
        <w:rPr>
          <w:rFonts w:hint="eastAsia" w:ascii="PingFang SC Regular" w:hAnsi="PingFang SC Regular" w:eastAsia="PingFang SC Regular" w:cs="PingFang SC Regular"/>
        </w:rPr>
        <w:t xml:space="preserve"> C </w:t>
      </w:r>
      <w:r>
        <w:rPr>
          <w:rFonts w:hint="eastAsia" w:ascii="PingFang SC Regular" w:hAnsi="PingFang SC Regular" w:eastAsia="PingFang SC Regular" w:cs="PingFang SC Regular"/>
        </w:rPr>
        <w:t>表示如下：</w:t>
      </w:r>
    </w:p>
    <w:p w14:paraId="0B73B70D">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1 void touch1()</w:t>
      </w:r>
      <w:r>
        <w:rPr>
          <w:rFonts w:hint="eastAsia" w:ascii="PingFang SC Regular" w:hAnsi="PingFang SC Regular" w:eastAsia="PingFang SC Regular" w:cs="PingFang SC Regular"/>
        </w:rPr>
        <w:br w:type="textWrapping"/>
      </w:r>
      <w:r>
        <w:rPr>
          <w:rFonts w:hint="eastAsia" w:ascii="PingFang SC Regular" w:hAnsi="PingFang SC Regular" w:eastAsia="PingFang SC Regular" w:cs="PingFang SC Regular"/>
        </w:rPr>
        <w:t>2 {</w:t>
      </w:r>
      <w:r>
        <w:rPr>
          <w:rFonts w:hint="eastAsia" w:ascii="PingFang SC Regular" w:hAnsi="PingFang SC Regular" w:eastAsia="PingFang SC Regular" w:cs="PingFang SC Regular"/>
        </w:rPr>
        <w:br w:type="textWrapping"/>
      </w:r>
      <w:r>
        <w:rPr>
          <w:rFonts w:hint="eastAsia" w:ascii="PingFang SC Regular" w:hAnsi="PingFang SC Regular" w:eastAsia="PingFang SC Regular" w:cs="PingFang SC Regular"/>
        </w:rPr>
        <w:t>3     vlevel = 1;    /* 验证协议的一部分 */</w:t>
      </w:r>
      <w:r>
        <w:rPr>
          <w:rFonts w:hint="eastAsia" w:ascii="PingFang SC Regular" w:hAnsi="PingFang SC Regular" w:eastAsia="PingFang SC Regular" w:cs="PingFang SC Regular"/>
        </w:rPr>
        <w:br w:type="textWrapping"/>
      </w:r>
      <w:r>
        <w:rPr>
          <w:rFonts w:hint="eastAsia" w:ascii="PingFang SC Regular" w:hAnsi="PingFang SC Regular" w:eastAsia="PingFang SC Regular" w:cs="PingFang SC Regular"/>
        </w:rPr>
        <w:t>4     printf("Touch1!: You called touch1()\n");</w:t>
      </w:r>
      <w:r>
        <w:rPr>
          <w:rFonts w:hint="eastAsia" w:ascii="PingFang SC Regular" w:hAnsi="PingFang SC Regular" w:eastAsia="PingFang SC Regular" w:cs="PingFang SC Regular"/>
        </w:rPr>
        <w:br w:type="textWrapping"/>
      </w:r>
      <w:r>
        <w:rPr>
          <w:rFonts w:hint="eastAsia" w:ascii="PingFang SC Regular" w:hAnsi="PingFang SC Regular" w:eastAsia="PingFang SC Regular" w:cs="PingFang SC Regular"/>
        </w:rPr>
        <w:t>5     validate(1);</w:t>
      </w:r>
      <w:r>
        <w:rPr>
          <w:rFonts w:hint="eastAsia" w:ascii="PingFang SC Regular" w:hAnsi="PingFang SC Regular" w:eastAsia="PingFang SC Regular" w:cs="PingFang SC Regular"/>
        </w:rPr>
        <w:br w:type="textWrapping"/>
      </w:r>
      <w:r>
        <w:rPr>
          <w:rFonts w:hint="eastAsia" w:ascii="PingFang SC Regular" w:hAnsi="PingFang SC Regular" w:eastAsia="PingFang SC Regular" w:cs="PingFang SC Regular"/>
        </w:rPr>
        <w:t>6     exit(0);</w:t>
      </w:r>
      <w:r>
        <w:rPr>
          <w:rFonts w:hint="eastAsia" w:ascii="PingFang SC Regular" w:hAnsi="PingFang SC Regular" w:eastAsia="PingFang SC Regular" w:cs="PingFang SC Regular"/>
        </w:rPr>
        <w:br w:type="textWrapping"/>
      </w:r>
      <w:r>
        <w:rPr>
          <w:rFonts w:hint="eastAsia" w:ascii="PingFang SC Regular" w:hAnsi="PingFang SC Regular" w:eastAsia="PingFang SC Regular" w:cs="PingFang SC Regular"/>
        </w:rPr>
        <w:t>7 }</w:t>
      </w:r>
    </w:p>
    <w:p w14:paraId="676A34FB">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你的任务是使</w:t>
      </w:r>
      <w:r>
        <w:rPr>
          <w:rFonts w:hint="eastAsia" w:ascii="PingFang SC Regular" w:hAnsi="PingFang SC Regular" w:eastAsia="PingFang SC Regular" w:cs="PingFang SC Regular"/>
        </w:rPr>
        <w:t xml:space="preserve"> CTARGET </w:t>
      </w:r>
      <w:r>
        <w:rPr>
          <w:rFonts w:hint="eastAsia" w:ascii="PingFang SC Regular" w:hAnsi="PingFang SC Regular" w:eastAsia="PingFang SC Regular" w:cs="PingFang SC Regular"/>
        </w:rPr>
        <w:t>在</w:t>
      </w:r>
      <w:r>
        <w:rPr>
          <w:rFonts w:hint="eastAsia" w:ascii="PingFang SC Regular" w:hAnsi="PingFang SC Regular" w:eastAsia="PingFang SC Regular" w:cs="PingFang SC Regular"/>
        </w:rPr>
        <w:t xml:space="preserve"> getbuf </w:t>
      </w:r>
      <w:r>
        <w:rPr>
          <w:rFonts w:hint="eastAsia" w:ascii="PingFang SC Regular" w:hAnsi="PingFang SC Regular" w:eastAsia="PingFang SC Regular" w:cs="PingFang SC Regular"/>
        </w:rPr>
        <w:t>执行返回语句时执行</w:t>
      </w:r>
      <w:r>
        <w:rPr>
          <w:rFonts w:hint="eastAsia" w:ascii="PingFang SC Regular" w:hAnsi="PingFang SC Regular" w:eastAsia="PingFang SC Regular" w:cs="PingFang SC Regular"/>
        </w:rPr>
        <w:t xml:space="preserve"> touch1 </w:t>
      </w:r>
      <w:r>
        <w:rPr>
          <w:rFonts w:hint="eastAsia" w:ascii="PingFang SC Regular" w:hAnsi="PingFang SC Regular" w:eastAsia="PingFang SC Regular" w:cs="PingFang SC Regular"/>
        </w:rPr>
        <w:t>的代码，而不是返回到</w:t>
      </w:r>
      <w:r>
        <w:rPr>
          <w:rFonts w:hint="eastAsia" w:ascii="PingFang SC Regular" w:hAnsi="PingFang SC Regular" w:eastAsia="PingFang SC Regular" w:cs="PingFang SC Regular"/>
        </w:rPr>
        <w:t xml:space="preserve"> </w:t>
      </w:r>
      <w:r>
        <w:rPr>
          <w:rFonts w:hint="eastAsia" w:ascii="PingFang SC Regular" w:hAnsi="PingFang SC Regular" w:eastAsia="PingFang SC Regular" w:cs="PingFang SC Regular"/>
        </w:rPr>
        <w:t>test。请注意，你的利用字符串可能还会破坏与当前阶段不直接相关的栈部分，但这不会造成问题，因为</w:t>
      </w:r>
      <w:r>
        <w:rPr>
          <w:rFonts w:hint="eastAsia" w:ascii="PingFang SC Regular" w:hAnsi="PingFang SC Regular" w:eastAsia="PingFang SC Regular" w:cs="PingFang SC Regular"/>
        </w:rPr>
        <w:t xml:space="preserve"> touch1 </w:t>
      </w:r>
      <w:r>
        <w:rPr>
          <w:rFonts w:hint="eastAsia" w:ascii="PingFang SC Regular" w:hAnsi="PingFang SC Regular" w:eastAsia="PingFang SC Regular" w:cs="PingFang SC Regular"/>
        </w:rPr>
        <w:t>会直接使程序退出。</w:t>
      </w:r>
    </w:p>
    <w:p w14:paraId="566DE968">
      <w:pPr>
        <w:pStyle w:val="19"/>
        <w:rPr>
          <w:rFonts w:hint="eastAsia" w:ascii="PingFang SC Regular" w:hAnsi="PingFang SC Regular" w:eastAsia="PingFang SC Regular" w:cs="PingFang SC Regular"/>
        </w:rPr>
      </w:pPr>
      <w:r>
        <w:rPr>
          <w:rFonts w:hint="eastAsia" w:ascii="PingFang SC Regular" w:hAnsi="PingFang SC Regular" w:eastAsia="PingFang SC Regular" w:cs="PingFang SC Regular"/>
          <w:b/>
          <w:bCs/>
        </w:rPr>
        <w:t>一些建议：</w:t>
      </w:r>
    </w:p>
    <w:p w14:paraId="50054A4B">
      <w:pPr>
        <w:numPr>
          <w:ilvl w:val="0"/>
          <w:numId w:val="0"/>
        </w:num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你为这一级别设计利用字符串所需的所有信息都可以通过检查</w:t>
      </w:r>
      <w:r>
        <w:rPr>
          <w:rFonts w:hint="eastAsia" w:ascii="PingFang SC Regular" w:hAnsi="PingFang SC Regular" w:eastAsia="PingFang SC Regular" w:cs="PingFang SC Regular"/>
        </w:rPr>
        <w:t xml:space="preserve"> CTARGET </w:t>
      </w:r>
      <w:r>
        <w:rPr>
          <w:rFonts w:hint="eastAsia" w:ascii="PingFang SC Regular" w:hAnsi="PingFang SC Regular" w:eastAsia="PingFang SC Regular" w:cs="PingFang SC Regular"/>
        </w:rPr>
        <w:t>的反汇编版本来确定。使用</w:t>
      </w:r>
      <w:r>
        <w:rPr>
          <w:rFonts w:hint="eastAsia" w:ascii="PingFang SC Regular" w:hAnsi="PingFang SC Regular" w:eastAsia="PingFang SC Regular" w:cs="PingFang SC Regular"/>
        </w:rPr>
        <w:t xml:space="preserve"> objdump -d </w:t>
      </w:r>
      <w:r>
        <w:rPr>
          <w:rFonts w:hint="eastAsia" w:ascii="PingFang SC Regular" w:hAnsi="PingFang SC Regular" w:eastAsia="PingFang SC Regular" w:cs="PingFang SC Regular"/>
        </w:rPr>
        <w:t>来获取这个反汇编版本。</w:t>
      </w:r>
    </w:p>
    <w:p w14:paraId="12414141">
      <w:pPr>
        <w:numPr>
          <w:ilvl w:val="0"/>
          <w:numId w:val="0"/>
        </w:num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想法是将</w:t>
      </w:r>
      <w:r>
        <w:rPr>
          <w:rFonts w:hint="eastAsia" w:ascii="PingFang SC Regular" w:hAnsi="PingFang SC Regular" w:eastAsia="PingFang SC Regular" w:cs="PingFang SC Regular"/>
        </w:rPr>
        <w:t xml:space="preserve"> touch1 </w:t>
      </w:r>
      <w:r>
        <w:rPr>
          <w:rFonts w:hint="eastAsia" w:ascii="PingFang SC Regular" w:hAnsi="PingFang SC Regular" w:eastAsia="PingFang SC Regular" w:cs="PingFang SC Regular"/>
        </w:rPr>
        <w:t>起始地址的字节表示放置在一个位置，使得</w:t>
      </w:r>
      <w:r>
        <w:rPr>
          <w:rFonts w:hint="eastAsia" w:ascii="PingFang SC Regular" w:hAnsi="PingFang SC Regular" w:eastAsia="PingFang SC Regular" w:cs="PingFang SC Regular"/>
        </w:rPr>
        <w:t xml:space="preserve"> getbuf </w:t>
      </w:r>
      <w:r>
        <w:rPr>
          <w:rFonts w:hint="eastAsia" w:ascii="PingFang SC Regular" w:hAnsi="PingFang SC Regular" w:eastAsia="PingFang SC Regular" w:cs="PingFang SC Regular"/>
        </w:rPr>
        <w:t>代码末尾的</w:t>
      </w:r>
      <w:r>
        <w:rPr>
          <w:rFonts w:hint="eastAsia" w:ascii="PingFang SC Regular" w:hAnsi="PingFang SC Regular" w:eastAsia="PingFang SC Regular" w:cs="PingFang SC Regular"/>
        </w:rPr>
        <w:t xml:space="preserve"> ret </w:t>
      </w:r>
      <w:r>
        <w:rPr>
          <w:rFonts w:hint="eastAsia" w:ascii="PingFang SC Regular" w:hAnsi="PingFang SC Regular" w:eastAsia="PingFang SC Regular" w:cs="PingFang SC Regular"/>
        </w:rPr>
        <w:t>指令将控制权转移到</w:t>
      </w:r>
      <w:r>
        <w:rPr>
          <w:rFonts w:hint="eastAsia" w:ascii="PingFang SC Regular" w:hAnsi="PingFang SC Regular" w:eastAsia="PingFang SC Regular" w:cs="PingFang SC Regular"/>
        </w:rPr>
        <w:t xml:space="preserve"> touch1。</w:t>
      </w:r>
    </w:p>
    <w:p w14:paraId="1F3FB781">
      <w:pPr>
        <w:numPr>
          <w:ilvl w:val="0"/>
          <w:numId w:val="0"/>
        </w:num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注意字节序。</w:t>
      </w:r>
    </w:p>
    <w:p w14:paraId="3335CA8C">
      <w:pPr>
        <w:numPr>
          <w:ilvl w:val="0"/>
          <w:numId w:val="0"/>
        </w:num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你可能想使用</w:t>
      </w:r>
      <w:r>
        <w:rPr>
          <w:rFonts w:hint="eastAsia" w:ascii="PingFang SC Regular" w:hAnsi="PingFang SC Regular" w:eastAsia="PingFang SC Regular" w:cs="PingFang SC Regular"/>
        </w:rPr>
        <w:t xml:space="preserve"> GDB </w:t>
      </w:r>
      <w:r>
        <w:rPr>
          <w:rFonts w:hint="eastAsia" w:ascii="PingFang SC Regular" w:hAnsi="PingFang SC Regular" w:eastAsia="PingFang SC Regular" w:cs="PingFang SC Regular"/>
        </w:rPr>
        <w:t>逐步执行</w:t>
      </w:r>
      <w:r>
        <w:rPr>
          <w:rFonts w:hint="eastAsia" w:ascii="PingFang SC Regular" w:hAnsi="PingFang SC Regular" w:eastAsia="PingFang SC Regular" w:cs="PingFang SC Regular"/>
        </w:rPr>
        <w:t xml:space="preserve"> getbuf </w:t>
      </w:r>
      <w:r>
        <w:rPr>
          <w:rFonts w:hint="eastAsia" w:ascii="PingFang SC Regular" w:hAnsi="PingFang SC Regular" w:eastAsia="PingFang SC Regular" w:cs="PingFang SC Regular"/>
        </w:rPr>
        <w:t>的最后几条指令，以确保它正在做正确的事情。</w:t>
      </w:r>
    </w:p>
    <w:p w14:paraId="3548CF6B">
      <w:pPr>
        <w:numPr>
          <w:ilvl w:val="0"/>
          <w:numId w:val="0"/>
        </w:num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 xml:space="preserve">buf </w:t>
      </w:r>
      <w:r>
        <w:rPr>
          <w:rFonts w:hint="eastAsia" w:ascii="PingFang SC Regular" w:hAnsi="PingFang SC Regular" w:eastAsia="PingFang SC Regular" w:cs="PingFang SC Regular"/>
        </w:rPr>
        <w:t>在</w:t>
      </w:r>
      <w:r>
        <w:rPr>
          <w:rFonts w:hint="eastAsia" w:ascii="PingFang SC Regular" w:hAnsi="PingFang SC Regular" w:eastAsia="PingFang SC Regular" w:cs="PingFang SC Regular"/>
        </w:rPr>
        <w:t xml:space="preserve"> getbuf </w:t>
      </w:r>
      <w:r>
        <w:rPr>
          <w:rFonts w:hint="eastAsia" w:ascii="PingFang SC Regular" w:hAnsi="PingFang SC Regular" w:eastAsia="PingFang SC Regular" w:cs="PingFang SC Regular"/>
        </w:rPr>
        <w:t>的栈帧中的放置取决于编译时常量</w:t>
      </w:r>
      <w:r>
        <w:rPr>
          <w:rFonts w:hint="eastAsia" w:ascii="PingFang SC Regular" w:hAnsi="PingFang SC Regular" w:eastAsia="PingFang SC Regular" w:cs="PingFang SC Regular"/>
        </w:rPr>
        <w:t xml:space="preserve"> BUFFER_SIZE </w:t>
      </w:r>
      <w:r>
        <w:rPr>
          <w:rFonts w:hint="eastAsia" w:ascii="PingFang SC Regular" w:hAnsi="PingFang SC Regular" w:eastAsia="PingFang SC Regular" w:cs="PingFang SC Regular"/>
        </w:rPr>
        <w:t>的值，以及</w:t>
      </w:r>
      <w:r>
        <w:rPr>
          <w:rFonts w:hint="eastAsia" w:ascii="PingFang SC Regular" w:hAnsi="PingFang SC Regular" w:eastAsia="PingFang SC Regular" w:cs="PingFang SC Regular"/>
        </w:rPr>
        <w:t xml:space="preserve"> GCC </w:t>
      </w:r>
      <w:r>
        <w:rPr>
          <w:rFonts w:hint="eastAsia" w:ascii="PingFang SC Regular" w:hAnsi="PingFang SC Regular" w:eastAsia="PingFang SC Regular" w:cs="PingFang SC Regular"/>
        </w:rPr>
        <w:t>使用的分配策略。你需要检查反汇编代码来确定其位置。</w:t>
      </w:r>
    </w:p>
    <w:bookmarkEnd w:id="8"/>
    <w:p w14:paraId="73A6644B">
      <w:pPr>
        <w:pStyle w:val="5"/>
        <w:rPr>
          <w:rFonts w:hint="eastAsia" w:ascii="PingFang SC Regular" w:hAnsi="PingFang SC Regular" w:eastAsia="PingFang SC Regular" w:cs="PingFang SC Regular"/>
        </w:rPr>
      </w:pPr>
      <w:bookmarkStart w:id="9" w:name="第-2-级"/>
      <w:r>
        <w:rPr>
          <w:rFonts w:hint="eastAsia" w:ascii="PingFang SC Regular" w:hAnsi="PingFang SC Regular" w:eastAsia="PingFang SC Regular" w:cs="PingFang SC Regular"/>
        </w:rPr>
        <w:t xml:space="preserve">4.2 </w:t>
      </w:r>
      <w:r>
        <w:rPr>
          <w:rFonts w:hint="eastAsia" w:ascii="PingFang SC Regular" w:hAnsi="PingFang SC Regular" w:eastAsia="PingFang SC Regular" w:cs="PingFang SC Regular"/>
        </w:rPr>
        <w:t>第</w:t>
      </w:r>
      <w:r>
        <w:rPr>
          <w:rFonts w:hint="eastAsia" w:ascii="PingFang SC Regular" w:hAnsi="PingFang SC Regular" w:eastAsia="PingFang SC Regular" w:cs="PingFang SC Regular"/>
        </w:rPr>
        <w:t xml:space="preserve"> 2 </w:t>
      </w:r>
      <w:r>
        <w:rPr>
          <w:rFonts w:hint="eastAsia" w:ascii="PingFang SC Regular" w:hAnsi="PingFang SC Regular" w:eastAsia="PingFang SC Regular" w:cs="PingFang SC Regular"/>
        </w:rPr>
        <w:t>级</w:t>
      </w:r>
    </w:p>
    <w:p w14:paraId="4E557119">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第</w:t>
      </w:r>
      <w:r>
        <w:rPr>
          <w:rFonts w:hint="eastAsia" w:ascii="PingFang SC Regular" w:hAnsi="PingFang SC Regular" w:eastAsia="PingFang SC Regular" w:cs="PingFang SC Regular"/>
        </w:rPr>
        <w:t xml:space="preserve"> 2 </w:t>
      </w:r>
      <w:r>
        <w:rPr>
          <w:rFonts w:hint="eastAsia" w:ascii="PingFang SC Regular" w:hAnsi="PingFang SC Regular" w:eastAsia="PingFang SC Regular" w:cs="PingFang SC Regular"/>
        </w:rPr>
        <w:t>级涉及在利用字符串中注入一小段代码。</w:t>
      </w:r>
    </w:p>
    <w:p w14:paraId="4B820D63">
      <w:pPr>
        <w:pStyle w:val="19"/>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在</w:t>
      </w:r>
      <w:r>
        <w:rPr>
          <w:rFonts w:hint="eastAsia" w:ascii="PingFang SC Regular" w:hAnsi="PingFang SC Regular" w:eastAsia="PingFang SC Regular" w:cs="PingFang SC Regular"/>
        </w:rPr>
        <w:t xml:space="preserve"> ctarget </w:t>
      </w:r>
      <w:r>
        <w:rPr>
          <w:rFonts w:hint="eastAsia" w:ascii="PingFang SC Regular" w:hAnsi="PingFang SC Regular" w:eastAsia="PingFang SC Regular" w:cs="PingFang SC Regular"/>
        </w:rPr>
        <w:t>文件中，存在一个名为</w:t>
      </w:r>
      <w:r>
        <w:rPr>
          <w:rFonts w:hint="eastAsia" w:ascii="PingFang SC Regular" w:hAnsi="PingFang SC Regular" w:eastAsia="PingFang SC Regular" w:cs="PingFang SC Regular"/>
        </w:rPr>
        <w:t xml:space="preserve"> touch2 </w:t>
      </w:r>
      <w:r>
        <w:rPr>
          <w:rFonts w:hint="eastAsia" w:ascii="PingFang SC Regular" w:hAnsi="PingFang SC Regular" w:eastAsia="PingFang SC Regular" w:cs="PingFang SC Regular"/>
        </w:rPr>
        <w:t>的函数的代码，其</w:t>
      </w:r>
      <w:r>
        <w:rPr>
          <w:rFonts w:hint="eastAsia" w:ascii="PingFang SC Regular" w:hAnsi="PingFang SC Regular" w:eastAsia="PingFang SC Regular" w:cs="PingFang SC Regular"/>
        </w:rPr>
        <w:t xml:space="preserve"> C </w:t>
      </w:r>
      <w:r>
        <w:rPr>
          <w:rFonts w:hint="eastAsia" w:ascii="PingFang SC Regular" w:hAnsi="PingFang SC Regular" w:eastAsia="PingFang SC Regular" w:cs="PingFang SC Regular"/>
        </w:rPr>
        <w:t>表示如下：</w:t>
      </w:r>
    </w:p>
    <w:p w14:paraId="2356A46E">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1 void touch2(unsigned val)</w:t>
      </w:r>
      <w:r>
        <w:rPr>
          <w:rFonts w:hint="eastAsia" w:ascii="PingFang SC Regular" w:hAnsi="PingFang SC Regular" w:eastAsia="PingFang SC Regular" w:cs="PingFang SC Regular"/>
        </w:rPr>
        <w:br w:type="textWrapping"/>
      </w:r>
      <w:r>
        <w:rPr>
          <w:rFonts w:hint="eastAsia" w:ascii="PingFang SC Regular" w:hAnsi="PingFang SC Regular" w:eastAsia="PingFang SC Regular" w:cs="PingFang SC Regular"/>
        </w:rPr>
        <w:t>2 {</w:t>
      </w:r>
      <w:r>
        <w:rPr>
          <w:rFonts w:hint="eastAsia" w:ascii="PingFang SC Regular" w:hAnsi="PingFang SC Regular" w:eastAsia="PingFang SC Regular" w:cs="PingFang SC Regular"/>
        </w:rPr>
        <w:br w:type="textWrapping"/>
      </w:r>
      <w:r>
        <w:rPr>
          <w:rFonts w:hint="eastAsia" w:ascii="PingFang SC Regular" w:hAnsi="PingFang SC Regular" w:eastAsia="PingFang SC Regular" w:cs="PingFang SC Regular"/>
        </w:rPr>
        <w:t>3     vlevel = 2;    /* 验证协议的一部分 */</w:t>
      </w:r>
      <w:r>
        <w:rPr>
          <w:rFonts w:hint="eastAsia" w:ascii="PingFang SC Regular" w:hAnsi="PingFang SC Regular" w:eastAsia="PingFang SC Regular" w:cs="PingFang SC Regular"/>
        </w:rPr>
        <w:br w:type="textWrapping"/>
      </w:r>
      <w:r>
        <w:rPr>
          <w:rFonts w:hint="eastAsia" w:ascii="PingFang SC Regular" w:hAnsi="PingFang SC Regular" w:eastAsia="PingFang SC Regular" w:cs="PingFang SC Regular"/>
        </w:rPr>
        <w:t>4     if (val == cookie) {</w:t>
      </w:r>
      <w:r>
        <w:rPr>
          <w:rFonts w:hint="eastAsia" w:ascii="PingFang SC Regular" w:hAnsi="PingFang SC Regular" w:eastAsia="PingFang SC Regular" w:cs="PingFang SC Regular"/>
        </w:rPr>
        <w:br w:type="textWrapping"/>
      </w:r>
      <w:r>
        <w:rPr>
          <w:rFonts w:hint="eastAsia" w:ascii="PingFang SC Regular" w:hAnsi="PingFang SC Regular" w:eastAsia="PingFang SC Regular" w:cs="PingFang SC Regular"/>
        </w:rPr>
        <w:t>5         printf("Touch2!: You called touch2(0x%.8x)\n", val);</w:t>
      </w:r>
      <w:r>
        <w:rPr>
          <w:rFonts w:hint="eastAsia" w:ascii="PingFang SC Regular" w:hAnsi="PingFang SC Regular" w:eastAsia="PingFang SC Regular" w:cs="PingFang SC Regular"/>
        </w:rPr>
        <w:br w:type="textWrapping"/>
      </w:r>
      <w:r>
        <w:rPr>
          <w:rFonts w:hint="eastAsia" w:ascii="PingFang SC Regular" w:hAnsi="PingFang SC Regular" w:eastAsia="PingFang SC Regular" w:cs="PingFang SC Regular"/>
        </w:rPr>
        <w:t>6         validate(2);</w:t>
      </w:r>
      <w:r>
        <w:rPr>
          <w:rFonts w:hint="eastAsia" w:ascii="PingFang SC Regular" w:hAnsi="PingFang SC Regular" w:eastAsia="PingFang SC Regular" w:cs="PingFang SC Regular"/>
        </w:rPr>
        <w:br w:type="textWrapping"/>
      </w:r>
      <w:r>
        <w:rPr>
          <w:rFonts w:hint="eastAsia" w:ascii="PingFang SC Regular" w:hAnsi="PingFang SC Regular" w:eastAsia="PingFang SC Regular" w:cs="PingFang SC Regular"/>
        </w:rPr>
        <w:t>7     } else {</w:t>
      </w:r>
      <w:r>
        <w:rPr>
          <w:rFonts w:hint="eastAsia" w:ascii="PingFang SC Regular" w:hAnsi="PingFang SC Regular" w:eastAsia="PingFang SC Regular" w:cs="PingFang SC Regular"/>
        </w:rPr>
        <w:br w:type="textWrapping"/>
      </w:r>
      <w:r>
        <w:rPr>
          <w:rFonts w:hint="eastAsia" w:ascii="PingFang SC Regular" w:hAnsi="PingFang SC Regular" w:eastAsia="PingFang SC Regular" w:cs="PingFang SC Regular"/>
        </w:rPr>
        <w:t>8         printf("Misfire: You called touch2(0x%.8x)\n", val);</w:t>
      </w:r>
      <w:r>
        <w:rPr>
          <w:rFonts w:hint="eastAsia" w:ascii="PingFang SC Regular" w:hAnsi="PingFang SC Regular" w:eastAsia="PingFang SC Regular" w:cs="PingFang SC Regular"/>
        </w:rPr>
        <w:br w:type="textWrapping"/>
      </w:r>
      <w:r>
        <w:rPr>
          <w:rFonts w:hint="eastAsia" w:ascii="PingFang SC Regular" w:hAnsi="PingFang SC Regular" w:eastAsia="PingFang SC Regular" w:cs="PingFang SC Regular"/>
        </w:rPr>
        <w:t>9         fail(2);</w:t>
      </w:r>
      <w:r>
        <w:rPr>
          <w:rFonts w:hint="eastAsia" w:ascii="PingFang SC Regular" w:hAnsi="PingFang SC Regular" w:eastAsia="PingFang SC Regular" w:cs="PingFang SC Regular"/>
        </w:rPr>
        <w:br w:type="textWrapping"/>
      </w:r>
      <w:r>
        <w:rPr>
          <w:rFonts w:hint="eastAsia" w:ascii="PingFang SC Regular" w:hAnsi="PingFang SC Regular" w:eastAsia="PingFang SC Regular" w:cs="PingFang SC Regular"/>
        </w:rPr>
        <w:t>10    }</w:t>
      </w:r>
      <w:r>
        <w:rPr>
          <w:rFonts w:hint="eastAsia" w:ascii="PingFang SC Regular" w:hAnsi="PingFang SC Regular" w:eastAsia="PingFang SC Regular" w:cs="PingFang SC Regular"/>
        </w:rPr>
        <w:br w:type="textWrapping"/>
      </w:r>
      <w:r>
        <w:rPr>
          <w:rFonts w:hint="eastAsia" w:ascii="PingFang SC Regular" w:hAnsi="PingFang SC Regular" w:eastAsia="PingFang SC Regular" w:cs="PingFang SC Regular"/>
        </w:rPr>
        <w:t>11    exit(0);</w:t>
      </w:r>
      <w:r>
        <w:rPr>
          <w:rFonts w:hint="eastAsia" w:ascii="PingFang SC Regular" w:hAnsi="PingFang SC Regular" w:eastAsia="PingFang SC Regular" w:cs="PingFang SC Regular"/>
        </w:rPr>
        <w:br w:type="textWrapping"/>
      </w:r>
      <w:r>
        <w:rPr>
          <w:rFonts w:hint="eastAsia" w:ascii="PingFang SC Regular" w:hAnsi="PingFang SC Regular" w:eastAsia="PingFang SC Regular" w:cs="PingFang SC Regular"/>
        </w:rPr>
        <w:t>12 }</w:t>
      </w:r>
    </w:p>
    <w:p w14:paraId="06A71BDC">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你的任务是使</w:t>
      </w:r>
      <w:r>
        <w:rPr>
          <w:rFonts w:hint="eastAsia" w:ascii="PingFang SC Regular" w:hAnsi="PingFang SC Regular" w:eastAsia="PingFang SC Regular" w:cs="PingFang SC Regular"/>
        </w:rPr>
        <w:t xml:space="preserve"> CTARGET </w:t>
      </w:r>
      <w:r>
        <w:rPr>
          <w:rFonts w:hint="eastAsia" w:ascii="PingFang SC Regular" w:hAnsi="PingFang SC Regular" w:eastAsia="PingFang SC Regular" w:cs="PingFang SC Regular"/>
        </w:rPr>
        <w:t>执行</w:t>
      </w:r>
      <w:r>
        <w:rPr>
          <w:rFonts w:hint="eastAsia" w:ascii="PingFang SC Regular" w:hAnsi="PingFang SC Regular" w:eastAsia="PingFang SC Regular" w:cs="PingFang SC Regular"/>
        </w:rPr>
        <w:t xml:space="preserve"> touch2 </w:t>
      </w:r>
      <w:r>
        <w:rPr>
          <w:rFonts w:hint="eastAsia" w:ascii="PingFang SC Regular" w:hAnsi="PingFang SC Regular" w:eastAsia="PingFang SC Regular" w:cs="PingFang SC Regular"/>
        </w:rPr>
        <w:t>的代码而不是返回到</w:t>
      </w:r>
      <w:r>
        <w:rPr>
          <w:rFonts w:hint="eastAsia" w:ascii="PingFang SC Regular" w:hAnsi="PingFang SC Regular" w:eastAsia="PingFang SC Regular" w:cs="PingFang SC Regular"/>
        </w:rPr>
        <w:t xml:space="preserve"> </w:t>
      </w:r>
      <w:r>
        <w:rPr>
          <w:rFonts w:hint="eastAsia" w:ascii="PingFang SC Regular" w:hAnsi="PingFang SC Regular" w:eastAsia="PingFang SC Regular" w:cs="PingFang SC Regular"/>
        </w:rPr>
        <w:t>test。然而，在这种情况下，你必须使</w:t>
      </w:r>
      <w:r>
        <w:rPr>
          <w:rFonts w:hint="eastAsia" w:ascii="PingFang SC Regular" w:hAnsi="PingFang SC Regular" w:eastAsia="PingFang SC Regular" w:cs="PingFang SC Regular"/>
        </w:rPr>
        <w:t xml:space="preserve"> touch2 </w:t>
      </w:r>
      <w:r>
        <w:rPr>
          <w:rFonts w:hint="eastAsia" w:ascii="PingFang SC Regular" w:hAnsi="PingFang SC Regular" w:eastAsia="PingFang SC Regular" w:cs="PingFang SC Regular"/>
        </w:rPr>
        <w:t>看起来你已将你的</w:t>
      </w:r>
      <w:r>
        <w:rPr>
          <w:rFonts w:hint="eastAsia" w:ascii="PingFang SC Regular" w:hAnsi="PingFang SC Regular" w:eastAsia="PingFang SC Regular" w:cs="PingFang SC Regular"/>
        </w:rPr>
        <w:t xml:space="preserve"> cookie </w:t>
      </w:r>
      <w:r>
        <w:rPr>
          <w:rFonts w:hint="eastAsia" w:ascii="PingFang SC Regular" w:hAnsi="PingFang SC Regular" w:eastAsia="PingFang SC Regular" w:cs="PingFang SC Regular"/>
        </w:rPr>
        <w:t>作为参数传递给它。</w:t>
      </w:r>
    </w:p>
    <w:p w14:paraId="38A4DD76">
      <w:pPr>
        <w:pStyle w:val="19"/>
        <w:rPr>
          <w:rFonts w:hint="eastAsia" w:ascii="PingFang SC Regular" w:hAnsi="PingFang SC Regular" w:eastAsia="PingFang SC Regular" w:cs="PingFang SC Regular"/>
        </w:rPr>
      </w:pPr>
      <w:r>
        <w:rPr>
          <w:rFonts w:hint="eastAsia" w:ascii="PingFang SC Regular" w:hAnsi="PingFang SC Regular" w:eastAsia="PingFang SC Regular" w:cs="PingFang SC Regular"/>
          <w:b/>
          <w:bCs/>
        </w:rPr>
        <w:t>一些建议：</w:t>
      </w:r>
    </w:p>
    <w:p w14:paraId="21C18D3D">
      <w:pPr>
        <w:numPr>
          <w:ilvl w:val="0"/>
          <w:numId w:val="0"/>
        </w:num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你希望将注入代码地址的字节表示放置在一个位置，使得</w:t>
      </w:r>
      <w:r>
        <w:rPr>
          <w:rFonts w:hint="eastAsia" w:ascii="PingFang SC Regular" w:hAnsi="PingFang SC Regular" w:eastAsia="PingFang SC Regular" w:cs="PingFang SC Regular"/>
        </w:rPr>
        <w:t xml:space="preserve"> getbuf </w:t>
      </w:r>
      <w:r>
        <w:rPr>
          <w:rFonts w:hint="eastAsia" w:ascii="PingFang SC Regular" w:hAnsi="PingFang SC Regular" w:eastAsia="PingFang SC Regular" w:cs="PingFang SC Regular"/>
        </w:rPr>
        <w:t>代码末尾的</w:t>
      </w:r>
      <w:r>
        <w:rPr>
          <w:rFonts w:hint="eastAsia" w:ascii="PingFang SC Regular" w:hAnsi="PingFang SC Regular" w:eastAsia="PingFang SC Regular" w:cs="PingFang SC Regular"/>
        </w:rPr>
        <w:t xml:space="preserve"> ret </w:t>
      </w:r>
      <w:r>
        <w:rPr>
          <w:rFonts w:hint="eastAsia" w:ascii="PingFang SC Regular" w:hAnsi="PingFang SC Regular" w:eastAsia="PingFang SC Regular" w:cs="PingFang SC Regular"/>
        </w:rPr>
        <w:t>指令将控制权转移到它。</w:t>
      </w:r>
    </w:p>
    <w:p w14:paraId="5D87C41C">
      <w:pPr>
        <w:numPr>
          <w:ilvl w:val="0"/>
          <w:numId w:val="0"/>
        </w:num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回想一下，函数的第一个参数通过</w:t>
      </w:r>
      <w:r>
        <w:rPr>
          <w:rFonts w:hint="eastAsia" w:ascii="PingFang SC Regular" w:hAnsi="PingFang SC Regular" w:eastAsia="PingFang SC Regular" w:cs="PingFang SC Regular"/>
        </w:rPr>
        <w:t xml:space="preserve"> %rdi </w:t>
      </w:r>
      <w:r>
        <w:rPr>
          <w:rFonts w:hint="eastAsia" w:ascii="PingFang SC Regular" w:hAnsi="PingFang SC Regular" w:eastAsia="PingFang SC Regular" w:cs="PingFang SC Regular"/>
        </w:rPr>
        <w:t>寄存器传递。</w:t>
      </w:r>
    </w:p>
    <w:p w14:paraId="6E79531A">
      <w:pPr>
        <w:numPr>
          <w:ilvl w:val="0"/>
          <w:numId w:val="0"/>
        </w:num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你注入的代码应设置寄存器为你的</w:t>
      </w:r>
      <w:r>
        <w:rPr>
          <w:rFonts w:hint="eastAsia" w:ascii="PingFang SC Regular" w:hAnsi="PingFang SC Regular" w:eastAsia="PingFang SC Regular" w:cs="PingFang SC Regular"/>
        </w:rPr>
        <w:t xml:space="preserve"> </w:t>
      </w:r>
      <w:r>
        <w:rPr>
          <w:rFonts w:hint="eastAsia" w:ascii="PingFang SC Regular" w:hAnsi="PingFang SC Regular" w:eastAsia="PingFang SC Regular" w:cs="PingFang SC Regular"/>
        </w:rPr>
        <w:t>cookie，然后使用</w:t>
      </w:r>
      <w:r>
        <w:rPr>
          <w:rFonts w:hint="eastAsia" w:ascii="PingFang SC Regular" w:hAnsi="PingFang SC Regular" w:eastAsia="PingFang SC Regular" w:cs="PingFang SC Regular"/>
        </w:rPr>
        <w:t xml:space="preserve"> ret </w:t>
      </w:r>
      <w:r>
        <w:rPr>
          <w:rFonts w:hint="eastAsia" w:ascii="PingFang SC Regular" w:hAnsi="PingFang SC Regular" w:eastAsia="PingFang SC Regular" w:cs="PingFang SC Regular"/>
        </w:rPr>
        <w:t>指令将控制权转移到</w:t>
      </w:r>
      <w:r>
        <w:rPr>
          <w:rFonts w:hint="eastAsia" w:ascii="PingFang SC Regular" w:hAnsi="PingFang SC Regular" w:eastAsia="PingFang SC Regular" w:cs="PingFang SC Regular"/>
        </w:rPr>
        <w:t xml:space="preserve"> touch2 </w:t>
      </w:r>
      <w:r>
        <w:rPr>
          <w:rFonts w:hint="eastAsia" w:ascii="PingFang SC Regular" w:hAnsi="PingFang SC Regular" w:eastAsia="PingFang SC Regular" w:cs="PingFang SC Regular"/>
        </w:rPr>
        <w:t>的第一条指令。</w:t>
      </w:r>
    </w:p>
    <w:p w14:paraId="1B7504B6">
      <w:pPr>
        <w:numPr>
          <w:ilvl w:val="0"/>
          <w:numId w:val="0"/>
        </w:num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不要尝试在利用代码中使用</w:t>
      </w:r>
      <w:r>
        <w:rPr>
          <w:rFonts w:hint="eastAsia" w:ascii="PingFang SC Regular" w:hAnsi="PingFang SC Regular" w:eastAsia="PingFang SC Regular" w:cs="PingFang SC Regular"/>
        </w:rPr>
        <w:t xml:space="preserve"> jmp </w:t>
      </w:r>
      <w:r>
        <w:rPr>
          <w:rFonts w:hint="eastAsia" w:ascii="PingFang SC Regular" w:hAnsi="PingFang SC Regular" w:eastAsia="PingFang SC Regular" w:cs="PingFang SC Regular"/>
        </w:rPr>
        <w:t>或</w:t>
      </w:r>
      <w:r>
        <w:rPr>
          <w:rFonts w:hint="eastAsia" w:ascii="PingFang SC Regular" w:hAnsi="PingFang SC Regular" w:eastAsia="PingFang SC Regular" w:cs="PingFang SC Regular"/>
        </w:rPr>
        <w:t xml:space="preserve"> call </w:t>
      </w:r>
      <w:r>
        <w:rPr>
          <w:rFonts w:hint="eastAsia" w:ascii="PingFang SC Regular" w:hAnsi="PingFang SC Regular" w:eastAsia="PingFang SC Regular" w:cs="PingFang SC Regular"/>
        </w:rPr>
        <w:t>指令。这些指令的目标地址编码很难构造。对所有控制权转移使用</w:t>
      </w:r>
      <w:r>
        <w:rPr>
          <w:rFonts w:hint="eastAsia" w:ascii="PingFang SC Regular" w:hAnsi="PingFang SC Regular" w:eastAsia="PingFang SC Regular" w:cs="PingFang SC Regular"/>
        </w:rPr>
        <w:t xml:space="preserve"> ret </w:t>
      </w:r>
      <w:r>
        <w:rPr>
          <w:rFonts w:hint="eastAsia" w:ascii="PingFang SC Regular" w:hAnsi="PingFang SC Regular" w:eastAsia="PingFang SC Regular" w:cs="PingFang SC Regular"/>
        </w:rPr>
        <w:t>指令，即使你不是从调用返回。</w:t>
      </w:r>
    </w:p>
    <w:p w14:paraId="23CC30B3">
      <w:pPr>
        <w:numPr>
          <w:ilvl w:val="0"/>
          <w:numId w:val="0"/>
        </w:num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有关如何使用工具生成指令序列的字节级表示的讨论，请参见附录</w:t>
      </w:r>
      <w:r>
        <w:rPr>
          <w:rFonts w:hint="eastAsia" w:ascii="PingFang SC Regular" w:hAnsi="PingFang SC Regular" w:eastAsia="PingFang SC Regular" w:cs="PingFang SC Regular"/>
        </w:rPr>
        <w:t xml:space="preserve"> B。</w:t>
      </w:r>
    </w:p>
    <w:bookmarkEnd w:id="9"/>
    <w:p w14:paraId="01B5588E">
      <w:pPr>
        <w:pStyle w:val="5"/>
        <w:rPr>
          <w:rFonts w:hint="eastAsia" w:ascii="PingFang SC Regular" w:hAnsi="PingFang SC Regular" w:eastAsia="PingFang SC Regular" w:cs="PingFang SC Regular"/>
        </w:rPr>
      </w:pPr>
      <w:bookmarkStart w:id="10" w:name="第-3-级"/>
      <w:r>
        <w:rPr>
          <w:rFonts w:hint="eastAsia" w:ascii="PingFang SC Regular" w:hAnsi="PingFang SC Regular" w:eastAsia="PingFang SC Regular" w:cs="PingFang SC Regular"/>
        </w:rPr>
        <w:t xml:space="preserve">4.3 </w:t>
      </w:r>
      <w:r>
        <w:rPr>
          <w:rFonts w:hint="eastAsia" w:ascii="PingFang SC Regular" w:hAnsi="PingFang SC Regular" w:eastAsia="PingFang SC Regular" w:cs="PingFang SC Regular"/>
        </w:rPr>
        <w:t>第</w:t>
      </w:r>
      <w:r>
        <w:rPr>
          <w:rFonts w:hint="eastAsia" w:ascii="PingFang SC Regular" w:hAnsi="PingFang SC Regular" w:eastAsia="PingFang SC Regular" w:cs="PingFang SC Regular"/>
        </w:rPr>
        <w:t xml:space="preserve"> 3 </w:t>
      </w:r>
      <w:r>
        <w:rPr>
          <w:rFonts w:hint="eastAsia" w:ascii="PingFang SC Regular" w:hAnsi="PingFang SC Regular" w:eastAsia="PingFang SC Regular" w:cs="PingFang SC Regular"/>
        </w:rPr>
        <w:t>级</w:t>
      </w:r>
    </w:p>
    <w:p w14:paraId="51979E86">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第</w:t>
      </w:r>
      <w:r>
        <w:rPr>
          <w:rFonts w:hint="eastAsia" w:ascii="PingFang SC Regular" w:hAnsi="PingFang SC Regular" w:eastAsia="PingFang SC Regular" w:cs="PingFang SC Regular"/>
        </w:rPr>
        <w:t xml:space="preserve"> 3 </w:t>
      </w:r>
      <w:r>
        <w:rPr>
          <w:rFonts w:hint="eastAsia" w:ascii="PingFang SC Regular" w:hAnsi="PingFang SC Regular" w:eastAsia="PingFang SC Regular" w:cs="PingFang SC Regular"/>
        </w:rPr>
        <w:t>级也涉及代码注入攻击，但需要传递字符串作为参数。</w:t>
      </w:r>
    </w:p>
    <w:p w14:paraId="7E0AA795">
      <w:pPr>
        <w:pStyle w:val="19"/>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在</w:t>
      </w:r>
      <w:r>
        <w:rPr>
          <w:rFonts w:hint="eastAsia" w:ascii="PingFang SC Regular" w:hAnsi="PingFang SC Regular" w:eastAsia="PingFang SC Regular" w:cs="PingFang SC Regular"/>
        </w:rPr>
        <w:t xml:space="preserve"> ctarget </w:t>
      </w:r>
      <w:r>
        <w:rPr>
          <w:rFonts w:hint="eastAsia" w:ascii="PingFang SC Regular" w:hAnsi="PingFang SC Regular" w:eastAsia="PingFang SC Regular" w:cs="PingFang SC Regular"/>
        </w:rPr>
        <w:t>文件中，存在</w:t>
      </w:r>
      <w:r>
        <w:rPr>
          <w:rFonts w:hint="eastAsia" w:ascii="PingFang SC Regular" w:hAnsi="PingFang SC Regular" w:eastAsia="PingFang SC Regular" w:cs="PingFang SC Regular"/>
        </w:rPr>
        <w:t xml:space="preserve"> hexmatch </w:t>
      </w:r>
      <w:r>
        <w:rPr>
          <w:rFonts w:hint="eastAsia" w:ascii="PingFang SC Regular" w:hAnsi="PingFang SC Regular" w:eastAsia="PingFang SC Regular" w:cs="PingFang SC Regular"/>
        </w:rPr>
        <w:t>和</w:t>
      </w:r>
      <w:r>
        <w:rPr>
          <w:rFonts w:hint="eastAsia" w:ascii="PingFang SC Regular" w:hAnsi="PingFang SC Regular" w:eastAsia="PingFang SC Regular" w:cs="PingFang SC Regular"/>
        </w:rPr>
        <w:t xml:space="preserve"> touch3 </w:t>
      </w:r>
      <w:r>
        <w:rPr>
          <w:rFonts w:hint="eastAsia" w:ascii="PingFang SC Regular" w:hAnsi="PingFang SC Regular" w:eastAsia="PingFang SC Regular" w:cs="PingFang SC Regular"/>
        </w:rPr>
        <w:t>函数的代码，其</w:t>
      </w:r>
      <w:r>
        <w:rPr>
          <w:rFonts w:hint="eastAsia" w:ascii="PingFang SC Regular" w:hAnsi="PingFang SC Regular" w:eastAsia="PingFang SC Regular" w:cs="PingFang SC Regular"/>
        </w:rPr>
        <w:t xml:space="preserve"> C </w:t>
      </w:r>
      <w:r>
        <w:rPr>
          <w:rFonts w:hint="eastAsia" w:ascii="PingFang SC Regular" w:hAnsi="PingFang SC Regular" w:eastAsia="PingFang SC Regular" w:cs="PingFang SC Regular"/>
        </w:rPr>
        <w:t>表示如下：</w:t>
      </w:r>
    </w:p>
    <w:p w14:paraId="4AF71C57">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1 /* 将字符串与无符号值的十六进制表示进行比较 */</w:t>
      </w:r>
      <w:r>
        <w:rPr>
          <w:rFonts w:hint="eastAsia" w:ascii="PingFang SC Regular" w:hAnsi="PingFang SC Regular" w:eastAsia="PingFang SC Regular" w:cs="PingFang SC Regular"/>
        </w:rPr>
        <w:br w:type="textWrapping"/>
      </w:r>
      <w:r>
        <w:rPr>
          <w:rFonts w:hint="eastAsia" w:ascii="PingFang SC Regular" w:hAnsi="PingFang SC Regular" w:eastAsia="PingFang SC Regular" w:cs="PingFang SC Regular"/>
        </w:rPr>
        <w:t>2 int hexmatch(unsigned val, char *sval)</w:t>
      </w:r>
      <w:r>
        <w:rPr>
          <w:rFonts w:hint="eastAsia" w:ascii="PingFang SC Regular" w:hAnsi="PingFang SC Regular" w:eastAsia="PingFang SC Regular" w:cs="PingFang SC Regular"/>
        </w:rPr>
        <w:br w:type="textWrapping"/>
      </w:r>
      <w:r>
        <w:rPr>
          <w:rFonts w:hint="eastAsia" w:ascii="PingFang SC Regular" w:hAnsi="PingFang SC Regular" w:eastAsia="PingFang SC Regular" w:cs="PingFang SC Regular"/>
        </w:rPr>
        <w:t>3 {</w:t>
      </w:r>
      <w:r>
        <w:rPr>
          <w:rFonts w:hint="eastAsia" w:ascii="PingFang SC Regular" w:hAnsi="PingFang SC Regular" w:eastAsia="PingFang SC Regular" w:cs="PingFang SC Regular"/>
        </w:rPr>
        <w:br w:type="textWrapping"/>
      </w:r>
      <w:r>
        <w:rPr>
          <w:rFonts w:hint="eastAsia" w:ascii="PingFang SC Regular" w:hAnsi="PingFang SC Regular" w:eastAsia="PingFang SC Regular" w:cs="PingFang SC Regular"/>
        </w:rPr>
        <w:t>4     char cbuf[110];</w:t>
      </w:r>
      <w:r>
        <w:rPr>
          <w:rFonts w:hint="eastAsia" w:ascii="PingFang SC Regular" w:hAnsi="PingFang SC Regular" w:eastAsia="PingFang SC Regular" w:cs="PingFang SC Regular"/>
        </w:rPr>
        <w:br w:type="textWrapping"/>
      </w:r>
      <w:r>
        <w:rPr>
          <w:rFonts w:hint="eastAsia" w:ascii="PingFang SC Regular" w:hAnsi="PingFang SC Regular" w:eastAsia="PingFang SC Regular" w:cs="PingFang SC Regular"/>
        </w:rPr>
        <w:t>5     /* 使检查字符串的位置不可预测 */</w:t>
      </w:r>
      <w:r>
        <w:rPr>
          <w:rFonts w:hint="eastAsia" w:ascii="PingFang SC Regular" w:hAnsi="PingFang SC Regular" w:eastAsia="PingFang SC Regular" w:cs="PingFang SC Regular"/>
        </w:rPr>
        <w:br w:type="textWrapping"/>
      </w:r>
      <w:r>
        <w:rPr>
          <w:rFonts w:hint="eastAsia" w:ascii="PingFang SC Regular" w:hAnsi="PingFang SC Regular" w:eastAsia="PingFang SC Regular" w:cs="PingFang SC Regular"/>
        </w:rPr>
        <w:t>6     char *s = cbuf + random() % 100;</w:t>
      </w:r>
      <w:r>
        <w:rPr>
          <w:rFonts w:hint="eastAsia" w:ascii="PingFang SC Regular" w:hAnsi="PingFang SC Regular" w:eastAsia="PingFang SC Regular" w:cs="PingFang SC Regular"/>
        </w:rPr>
        <w:br w:type="textWrapping"/>
      </w:r>
      <w:r>
        <w:rPr>
          <w:rFonts w:hint="eastAsia" w:ascii="PingFang SC Regular" w:hAnsi="PingFang SC Regular" w:eastAsia="PingFang SC Regular" w:cs="PingFang SC Regular"/>
        </w:rPr>
        <w:t>7     sprintf(s, "%.8x", val);</w:t>
      </w:r>
      <w:r>
        <w:rPr>
          <w:rFonts w:hint="eastAsia" w:ascii="PingFang SC Regular" w:hAnsi="PingFang SC Regular" w:eastAsia="PingFang SC Regular" w:cs="PingFang SC Regular"/>
        </w:rPr>
        <w:br w:type="textWrapping"/>
      </w:r>
      <w:r>
        <w:rPr>
          <w:rFonts w:hint="eastAsia" w:ascii="PingFang SC Regular" w:hAnsi="PingFang SC Regular" w:eastAsia="PingFang SC Regular" w:cs="PingFang SC Regular"/>
        </w:rPr>
        <w:t>8     return strncmp(sval, s, 9) == 0;</w:t>
      </w:r>
      <w:r>
        <w:rPr>
          <w:rFonts w:hint="eastAsia" w:ascii="PingFang SC Regular" w:hAnsi="PingFang SC Regular" w:eastAsia="PingFang SC Regular" w:cs="PingFang SC Regular"/>
        </w:rPr>
        <w:br w:type="textWrapping"/>
      </w:r>
      <w:r>
        <w:rPr>
          <w:rFonts w:hint="eastAsia" w:ascii="PingFang SC Regular" w:hAnsi="PingFang SC Regular" w:eastAsia="PingFang SC Regular" w:cs="PingFang SC Regular"/>
        </w:rPr>
        <w:t>9 }</w:t>
      </w:r>
    </w:p>
    <w:p w14:paraId="7E333D4A">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10</w:t>
      </w:r>
      <w:r>
        <w:rPr>
          <w:rFonts w:hint="eastAsia" w:ascii="PingFang SC Regular" w:hAnsi="PingFang SC Regular" w:eastAsia="PingFang SC Regular" w:cs="PingFang SC Regular"/>
        </w:rPr>
        <w:br w:type="textWrapping"/>
      </w:r>
      <w:r>
        <w:rPr>
          <w:rFonts w:hint="eastAsia" w:ascii="PingFang SC Regular" w:hAnsi="PingFang SC Regular" w:eastAsia="PingFang SC Regular" w:cs="PingFang SC Regular"/>
        </w:rPr>
        <w:t>11 void touch3(char *sval)</w:t>
      </w:r>
      <w:r>
        <w:rPr>
          <w:rFonts w:hint="eastAsia" w:ascii="PingFang SC Regular" w:hAnsi="PingFang SC Regular" w:eastAsia="PingFang SC Regular" w:cs="PingFang SC Regular"/>
        </w:rPr>
        <w:br w:type="textWrapping"/>
      </w:r>
      <w:r>
        <w:rPr>
          <w:rFonts w:hint="eastAsia" w:ascii="PingFang SC Regular" w:hAnsi="PingFang SC Regular" w:eastAsia="PingFang SC Regular" w:cs="PingFang SC Regular"/>
        </w:rPr>
        <w:t>12 {</w:t>
      </w:r>
      <w:r>
        <w:rPr>
          <w:rFonts w:hint="eastAsia" w:ascii="PingFang SC Regular" w:hAnsi="PingFang SC Regular" w:eastAsia="PingFang SC Regular" w:cs="PingFang SC Regular"/>
        </w:rPr>
        <w:br w:type="textWrapping"/>
      </w:r>
      <w:r>
        <w:rPr>
          <w:rFonts w:hint="eastAsia" w:ascii="PingFang SC Regular" w:hAnsi="PingFang SC Regular" w:eastAsia="PingFang SC Regular" w:cs="PingFang SC Regular"/>
        </w:rPr>
        <w:t>13     vlevel = 3;    /* 验证协议的一部分 */</w:t>
      </w:r>
      <w:r>
        <w:rPr>
          <w:rFonts w:hint="eastAsia" w:ascii="PingFang SC Regular" w:hAnsi="PingFang SC Regular" w:eastAsia="PingFang SC Regular" w:cs="PingFang SC Regular"/>
        </w:rPr>
        <w:br w:type="textWrapping"/>
      </w:r>
      <w:r>
        <w:rPr>
          <w:rFonts w:hint="eastAsia" w:ascii="PingFang SC Regular" w:hAnsi="PingFang SC Regular" w:eastAsia="PingFang SC Regular" w:cs="PingFang SC Regular"/>
        </w:rPr>
        <w:t>14     if (hexmatch(cookie, sval)) {</w:t>
      </w:r>
      <w:r>
        <w:rPr>
          <w:rFonts w:hint="eastAsia" w:ascii="PingFang SC Regular" w:hAnsi="PingFang SC Regular" w:eastAsia="PingFang SC Regular" w:cs="PingFang SC Regular"/>
        </w:rPr>
        <w:br w:type="textWrapping"/>
      </w:r>
      <w:r>
        <w:rPr>
          <w:rFonts w:hint="eastAsia" w:ascii="PingFang SC Regular" w:hAnsi="PingFang SC Regular" w:eastAsia="PingFang SC Regular" w:cs="PingFang SC Regular"/>
        </w:rPr>
        <w:t>15         printf("Touch3!: You called touch3(\"%s\")\n", sval);</w:t>
      </w:r>
      <w:r>
        <w:rPr>
          <w:rFonts w:hint="eastAsia" w:ascii="PingFang SC Regular" w:hAnsi="PingFang SC Regular" w:eastAsia="PingFang SC Regular" w:cs="PingFang SC Regular"/>
        </w:rPr>
        <w:br w:type="textWrapping"/>
      </w:r>
      <w:r>
        <w:rPr>
          <w:rFonts w:hint="eastAsia" w:ascii="PingFang SC Regular" w:hAnsi="PingFang SC Regular" w:eastAsia="PingFang SC Regular" w:cs="PingFang SC Regular"/>
        </w:rPr>
        <w:t>16         validate(3);</w:t>
      </w:r>
      <w:r>
        <w:rPr>
          <w:rFonts w:hint="eastAsia" w:ascii="PingFang SC Regular" w:hAnsi="PingFang SC Regular" w:eastAsia="PingFang SC Regular" w:cs="PingFang SC Regular"/>
        </w:rPr>
        <w:br w:type="textWrapping"/>
      </w:r>
      <w:r>
        <w:rPr>
          <w:rFonts w:hint="eastAsia" w:ascii="PingFang SC Regular" w:hAnsi="PingFang SC Regular" w:eastAsia="PingFang SC Regular" w:cs="PingFang SC Regular"/>
        </w:rPr>
        <w:t>17     } else {</w:t>
      </w:r>
      <w:r>
        <w:rPr>
          <w:rFonts w:hint="eastAsia" w:ascii="PingFang SC Regular" w:hAnsi="PingFang SC Regular" w:eastAsia="PingFang SC Regular" w:cs="PingFang SC Regular"/>
        </w:rPr>
        <w:br w:type="textWrapping"/>
      </w:r>
      <w:r>
        <w:rPr>
          <w:rFonts w:hint="eastAsia" w:ascii="PingFang SC Regular" w:hAnsi="PingFang SC Regular" w:eastAsia="PingFang SC Regular" w:cs="PingFang SC Regular"/>
        </w:rPr>
        <w:t>18         printf("Misfire: You called touch3(\"%s\")\n", sval);</w:t>
      </w:r>
      <w:r>
        <w:rPr>
          <w:rFonts w:hint="eastAsia" w:ascii="PingFang SC Regular" w:hAnsi="PingFang SC Regular" w:eastAsia="PingFang SC Regular" w:cs="PingFang SC Regular"/>
        </w:rPr>
        <w:br w:type="textWrapping"/>
      </w:r>
      <w:r>
        <w:rPr>
          <w:rFonts w:hint="eastAsia" w:ascii="PingFang SC Regular" w:hAnsi="PingFang SC Regular" w:eastAsia="PingFang SC Regular" w:cs="PingFang SC Regular"/>
        </w:rPr>
        <w:t>19         fail(3);</w:t>
      </w:r>
      <w:r>
        <w:rPr>
          <w:rFonts w:hint="eastAsia" w:ascii="PingFang SC Regular" w:hAnsi="PingFang SC Regular" w:eastAsia="PingFang SC Regular" w:cs="PingFang SC Regular"/>
        </w:rPr>
        <w:br w:type="textWrapping"/>
      </w:r>
      <w:r>
        <w:rPr>
          <w:rFonts w:hint="eastAsia" w:ascii="PingFang SC Regular" w:hAnsi="PingFang SC Regular" w:eastAsia="PingFang SC Regular" w:cs="PingFang SC Regular"/>
        </w:rPr>
        <w:t>20     }</w:t>
      </w:r>
      <w:r>
        <w:rPr>
          <w:rFonts w:hint="eastAsia" w:ascii="PingFang SC Regular" w:hAnsi="PingFang SC Regular" w:eastAsia="PingFang SC Regular" w:cs="PingFang SC Regular"/>
        </w:rPr>
        <w:br w:type="textWrapping"/>
      </w:r>
      <w:r>
        <w:rPr>
          <w:rFonts w:hint="eastAsia" w:ascii="PingFang SC Regular" w:hAnsi="PingFang SC Regular" w:eastAsia="PingFang SC Regular" w:cs="PingFang SC Regular"/>
        </w:rPr>
        <w:t>21     exit(0);</w:t>
      </w:r>
      <w:r>
        <w:rPr>
          <w:rFonts w:hint="eastAsia" w:ascii="PingFang SC Regular" w:hAnsi="PingFang SC Regular" w:eastAsia="PingFang SC Regular" w:cs="PingFang SC Regular"/>
        </w:rPr>
        <w:br w:type="textWrapping"/>
      </w:r>
      <w:r>
        <w:rPr>
          <w:rFonts w:hint="eastAsia" w:ascii="PingFang SC Regular" w:hAnsi="PingFang SC Regular" w:eastAsia="PingFang SC Regular" w:cs="PingFang SC Regular"/>
        </w:rPr>
        <w:t>22 }</w:t>
      </w:r>
    </w:p>
    <w:p w14:paraId="41228EBE">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你的任务是使</w:t>
      </w:r>
      <w:r>
        <w:rPr>
          <w:rFonts w:hint="eastAsia" w:ascii="PingFang SC Regular" w:hAnsi="PingFang SC Regular" w:eastAsia="PingFang SC Regular" w:cs="PingFang SC Regular"/>
        </w:rPr>
        <w:t xml:space="preserve"> CTARGET </w:t>
      </w:r>
      <w:r>
        <w:rPr>
          <w:rFonts w:hint="eastAsia" w:ascii="PingFang SC Regular" w:hAnsi="PingFang SC Regular" w:eastAsia="PingFang SC Regular" w:cs="PingFang SC Regular"/>
        </w:rPr>
        <w:t>执行</w:t>
      </w:r>
      <w:r>
        <w:rPr>
          <w:rFonts w:hint="eastAsia" w:ascii="PingFang SC Regular" w:hAnsi="PingFang SC Regular" w:eastAsia="PingFang SC Regular" w:cs="PingFang SC Regular"/>
        </w:rPr>
        <w:t xml:space="preserve"> touch3 </w:t>
      </w:r>
      <w:r>
        <w:rPr>
          <w:rFonts w:hint="eastAsia" w:ascii="PingFang SC Regular" w:hAnsi="PingFang SC Regular" w:eastAsia="PingFang SC Regular" w:cs="PingFang SC Regular"/>
        </w:rPr>
        <w:t>的代码而不是返回到</w:t>
      </w:r>
      <w:r>
        <w:rPr>
          <w:rFonts w:hint="eastAsia" w:ascii="PingFang SC Regular" w:hAnsi="PingFang SC Regular" w:eastAsia="PingFang SC Regular" w:cs="PingFang SC Regular"/>
        </w:rPr>
        <w:t xml:space="preserve"> </w:t>
      </w:r>
      <w:r>
        <w:rPr>
          <w:rFonts w:hint="eastAsia" w:ascii="PingFang SC Regular" w:hAnsi="PingFang SC Regular" w:eastAsia="PingFang SC Regular" w:cs="PingFang SC Regular"/>
        </w:rPr>
        <w:t>test。你必须使</w:t>
      </w:r>
      <w:r>
        <w:rPr>
          <w:rFonts w:hint="eastAsia" w:ascii="PingFang SC Regular" w:hAnsi="PingFang SC Regular" w:eastAsia="PingFang SC Regular" w:cs="PingFang SC Regular"/>
        </w:rPr>
        <w:t xml:space="preserve"> touch3 </w:t>
      </w:r>
      <w:r>
        <w:rPr>
          <w:rFonts w:hint="eastAsia" w:ascii="PingFang SC Regular" w:hAnsi="PingFang SC Regular" w:eastAsia="PingFang SC Regular" w:cs="PingFang SC Regular"/>
        </w:rPr>
        <w:t>看起来你已将</w:t>
      </w:r>
      <w:r>
        <w:rPr>
          <w:rFonts w:hint="eastAsia" w:ascii="PingFang SC Regular" w:hAnsi="PingFang SC Regular" w:eastAsia="PingFang SC Regular" w:cs="PingFang SC Regular"/>
        </w:rPr>
        <w:t xml:space="preserve"> cookie </w:t>
      </w:r>
      <w:r>
        <w:rPr>
          <w:rFonts w:hint="eastAsia" w:ascii="PingFang SC Regular" w:hAnsi="PingFang SC Regular" w:eastAsia="PingFang SC Regular" w:cs="PingFang SC Regular"/>
        </w:rPr>
        <w:t>的字符串表示作为参数传递给它。</w:t>
      </w:r>
    </w:p>
    <w:p w14:paraId="30DB29D4">
      <w:pPr>
        <w:pStyle w:val="19"/>
        <w:rPr>
          <w:rFonts w:hint="eastAsia" w:ascii="PingFang SC Regular" w:hAnsi="PingFang SC Regular" w:eastAsia="PingFang SC Regular" w:cs="PingFang SC Regular"/>
        </w:rPr>
      </w:pPr>
      <w:r>
        <w:rPr>
          <w:rFonts w:hint="eastAsia" w:ascii="PingFang SC Regular" w:hAnsi="PingFang SC Regular" w:eastAsia="PingFang SC Regular" w:cs="PingFang SC Regular"/>
          <w:b/>
          <w:bCs/>
        </w:rPr>
        <w:t>一些建议：</w:t>
      </w:r>
    </w:p>
    <w:p w14:paraId="4298B8FB">
      <w:pPr>
        <w:numPr>
          <w:ilvl w:val="0"/>
          <w:numId w:val="0"/>
        </w:num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你需要在利用字符串中包含</w:t>
      </w:r>
      <w:r>
        <w:rPr>
          <w:rFonts w:hint="eastAsia" w:ascii="PingFang SC Regular" w:hAnsi="PingFang SC Regular" w:eastAsia="PingFang SC Regular" w:cs="PingFang SC Regular"/>
        </w:rPr>
        <w:t xml:space="preserve"> cookie </w:t>
      </w:r>
      <w:r>
        <w:rPr>
          <w:rFonts w:hint="eastAsia" w:ascii="PingFang SC Regular" w:hAnsi="PingFang SC Regular" w:eastAsia="PingFang SC Regular" w:cs="PingFang SC Regular"/>
        </w:rPr>
        <w:t>的字符串表示。该字符串应由八个十六进制数字组成（从最高有效到最低有效排序），不带前导</w:t>
      </w:r>
      <w:r>
        <w:rPr>
          <w:rFonts w:hint="eastAsia" w:ascii="PingFang SC Regular" w:hAnsi="PingFang SC Regular" w:eastAsia="PingFang SC Regular" w:cs="PingFang SC Regular"/>
        </w:rPr>
        <w:t xml:space="preserve"> “0x”。</w:t>
      </w:r>
    </w:p>
    <w:p w14:paraId="30F73066">
      <w:pPr>
        <w:numPr>
          <w:ilvl w:val="0"/>
          <w:numId w:val="0"/>
        </w:num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回想一下，字符串在</w:t>
      </w:r>
      <w:r>
        <w:rPr>
          <w:rFonts w:hint="eastAsia" w:ascii="PingFang SC Regular" w:hAnsi="PingFang SC Regular" w:eastAsia="PingFang SC Regular" w:cs="PingFang SC Regular"/>
        </w:rPr>
        <w:t xml:space="preserve"> C </w:t>
      </w:r>
      <w:r>
        <w:rPr>
          <w:rFonts w:hint="eastAsia" w:ascii="PingFang SC Regular" w:hAnsi="PingFang SC Regular" w:eastAsia="PingFang SC Regular" w:cs="PingFang SC Regular"/>
        </w:rPr>
        <w:t>中表示为字节序列后跟一个值为</w:t>
      </w:r>
      <w:r>
        <w:rPr>
          <w:rFonts w:hint="eastAsia" w:ascii="PingFang SC Regular" w:hAnsi="PingFang SC Regular" w:eastAsia="PingFang SC Regular" w:cs="PingFang SC Regular"/>
        </w:rPr>
        <w:t xml:space="preserve"> 0 </w:t>
      </w:r>
      <w:r>
        <w:rPr>
          <w:rFonts w:hint="eastAsia" w:ascii="PingFang SC Regular" w:hAnsi="PingFang SC Regular" w:eastAsia="PingFang SC Regular" w:cs="PingFang SC Regular"/>
        </w:rPr>
        <w:t>的字节。在任何</w:t>
      </w:r>
      <w:r>
        <w:rPr>
          <w:rFonts w:hint="eastAsia" w:ascii="PingFang SC Regular" w:hAnsi="PingFang SC Regular" w:eastAsia="PingFang SC Regular" w:cs="PingFang SC Regular"/>
        </w:rPr>
        <w:t xml:space="preserve"> Linux </w:t>
      </w:r>
      <w:r>
        <w:rPr>
          <w:rFonts w:hint="eastAsia" w:ascii="PingFang SC Regular" w:hAnsi="PingFang SC Regular" w:eastAsia="PingFang SC Regular" w:cs="PingFang SC Regular"/>
        </w:rPr>
        <w:t>机器上输入</w:t>
      </w:r>
      <w:r>
        <w:rPr>
          <w:rFonts w:hint="eastAsia" w:ascii="PingFang SC Regular" w:hAnsi="PingFang SC Regular" w:eastAsia="PingFang SC Regular" w:cs="PingFang SC Regular"/>
        </w:rPr>
        <w:t xml:space="preserve"> “man ascii” </w:t>
      </w:r>
      <w:r>
        <w:rPr>
          <w:rFonts w:hint="eastAsia" w:ascii="PingFang SC Regular" w:hAnsi="PingFang SC Regular" w:eastAsia="PingFang SC Regular" w:cs="PingFang SC Regular"/>
        </w:rPr>
        <w:t>以查看你所需字符的字节表示。</w:t>
      </w:r>
    </w:p>
    <w:p w14:paraId="6C99C64C">
      <w:pPr>
        <w:numPr>
          <w:ilvl w:val="0"/>
          <w:numId w:val="0"/>
        </w:num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你注入的代码应将</w:t>
      </w:r>
      <w:r>
        <w:rPr>
          <w:rFonts w:hint="eastAsia" w:ascii="PingFang SC Regular" w:hAnsi="PingFang SC Regular" w:eastAsia="PingFang SC Regular" w:cs="PingFang SC Regular"/>
        </w:rPr>
        <w:t xml:space="preserve"> %rdi </w:t>
      </w:r>
      <w:r>
        <w:rPr>
          <w:rFonts w:hint="eastAsia" w:ascii="PingFang SC Regular" w:hAnsi="PingFang SC Regular" w:eastAsia="PingFang SC Regular" w:cs="PingFang SC Regular"/>
        </w:rPr>
        <w:t>寄存器设置为该字符串的地址。</w:t>
      </w:r>
    </w:p>
    <w:p w14:paraId="27D04004">
      <w:pPr>
        <w:numPr>
          <w:ilvl w:val="0"/>
          <w:numId w:val="0"/>
        </w:num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当调用</w:t>
      </w:r>
      <w:r>
        <w:rPr>
          <w:rFonts w:hint="eastAsia" w:ascii="PingFang SC Regular" w:hAnsi="PingFang SC Regular" w:eastAsia="PingFang SC Regular" w:cs="PingFang SC Regular"/>
        </w:rPr>
        <w:t xml:space="preserve"> hexmatch </w:t>
      </w:r>
      <w:r>
        <w:rPr>
          <w:rFonts w:hint="eastAsia" w:ascii="PingFang SC Regular" w:hAnsi="PingFang SC Regular" w:eastAsia="PingFang SC Regular" w:cs="PingFang SC Regular"/>
        </w:rPr>
        <w:t>和</w:t>
      </w:r>
      <w:r>
        <w:rPr>
          <w:rFonts w:hint="eastAsia" w:ascii="PingFang SC Regular" w:hAnsi="PingFang SC Regular" w:eastAsia="PingFang SC Regular" w:cs="PingFang SC Regular"/>
        </w:rPr>
        <w:t xml:space="preserve"> strncmp </w:t>
      </w:r>
      <w:r>
        <w:rPr>
          <w:rFonts w:hint="eastAsia" w:ascii="PingFang SC Regular" w:hAnsi="PingFang SC Regular" w:eastAsia="PingFang SC Regular" w:cs="PingFang SC Regular"/>
        </w:rPr>
        <w:t>函数时，它们会将数据压入栈中，覆盖</w:t>
      </w:r>
      <w:r>
        <w:rPr>
          <w:rFonts w:hint="eastAsia" w:ascii="PingFang SC Regular" w:hAnsi="PingFang SC Regular" w:eastAsia="PingFang SC Regular" w:cs="PingFang SC Regular"/>
        </w:rPr>
        <w:t xml:space="preserve"> getbuf </w:t>
      </w:r>
      <w:r>
        <w:rPr>
          <w:rFonts w:hint="eastAsia" w:ascii="PingFang SC Regular" w:hAnsi="PingFang SC Regular" w:eastAsia="PingFang SC Regular" w:cs="PingFang SC Regular"/>
        </w:rPr>
        <w:t>使用的缓冲区的一部分内存。因此，你需要小心放置</w:t>
      </w:r>
      <w:r>
        <w:rPr>
          <w:rFonts w:hint="eastAsia" w:ascii="PingFang SC Regular" w:hAnsi="PingFang SC Regular" w:eastAsia="PingFang SC Regular" w:cs="PingFang SC Regular"/>
        </w:rPr>
        <w:t xml:space="preserve"> cookie </w:t>
      </w:r>
      <w:r>
        <w:rPr>
          <w:rFonts w:hint="eastAsia" w:ascii="PingFang SC Regular" w:hAnsi="PingFang SC Regular" w:eastAsia="PingFang SC Regular" w:cs="PingFang SC Regular"/>
        </w:rPr>
        <w:t>字符串表示的位置。</w:t>
      </w:r>
    </w:p>
    <w:bookmarkEnd w:id="0"/>
    <w:bookmarkEnd w:id="7"/>
    <w:bookmarkEnd w:id="10"/>
    <w:p w14:paraId="1EA130C1">
      <w:pPr>
        <w:pStyle w:val="3"/>
        <w:rPr>
          <w:rFonts w:hint="eastAsia" w:ascii="PingFang SC Regular" w:hAnsi="PingFang SC Regular" w:eastAsia="PingFang SC Regular" w:cs="PingFang SC Regular"/>
        </w:rPr>
      </w:pPr>
      <w:bookmarkStart w:id="11" w:name="第二阶段面向返回编程return-oriented-programming"/>
      <w:r>
        <w:rPr>
          <w:rFonts w:hint="eastAsia" w:ascii="PingFang SC Regular" w:hAnsi="PingFang SC Regular" w:eastAsia="PingFang SC Regular" w:cs="PingFang SC Regular"/>
        </w:rPr>
        <w:t>第二阶段：面向返回编程（Return-Oriented</w:t>
      </w:r>
      <w:r>
        <w:rPr>
          <w:rFonts w:hint="eastAsia" w:ascii="PingFang SC Regular" w:hAnsi="PingFang SC Regular" w:eastAsia="PingFang SC Regular" w:cs="PingFang SC Regular"/>
        </w:rPr>
        <w:t xml:space="preserve"> </w:t>
      </w:r>
      <w:r>
        <w:rPr>
          <w:rFonts w:hint="eastAsia" w:ascii="PingFang SC Regular" w:hAnsi="PingFang SC Regular" w:eastAsia="PingFang SC Regular" w:cs="PingFang SC Regular"/>
        </w:rPr>
        <w:t>Programming）</w:t>
      </w:r>
    </w:p>
    <w:p w14:paraId="78D1B65A">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在</w:t>
      </w:r>
      <w:r>
        <w:rPr>
          <w:rFonts w:hint="eastAsia" w:ascii="PingFang SC Regular" w:hAnsi="PingFang SC Regular" w:eastAsia="PingFang SC Regular" w:cs="PingFang SC Regular"/>
        </w:rPr>
        <w:t xml:space="preserve"> RTARGET </w:t>
      </w:r>
      <w:r>
        <w:rPr>
          <w:rFonts w:hint="eastAsia" w:ascii="PingFang SC Regular" w:hAnsi="PingFang SC Regular" w:eastAsia="PingFang SC Regular" w:cs="PingFang SC Regular"/>
        </w:rPr>
        <w:t>程序上执行代码注入攻击（Code</w:t>
      </w:r>
      <w:r>
        <w:rPr>
          <w:rFonts w:hint="eastAsia" w:ascii="PingFang SC Regular" w:hAnsi="PingFang SC Regular" w:eastAsia="PingFang SC Regular" w:cs="PingFang SC Regular"/>
        </w:rPr>
        <w:t xml:space="preserve"> Injection </w:t>
      </w:r>
      <w:r>
        <w:rPr>
          <w:rFonts w:hint="eastAsia" w:ascii="PingFang SC Regular" w:hAnsi="PingFang SC Regular" w:eastAsia="PingFang SC Regular" w:cs="PingFang SC Regular"/>
        </w:rPr>
        <w:t>Attack）比</w:t>
      </w:r>
      <w:r>
        <w:rPr>
          <w:rFonts w:hint="eastAsia" w:ascii="PingFang SC Regular" w:hAnsi="PingFang SC Regular" w:eastAsia="PingFang SC Regular" w:cs="PingFang SC Regular"/>
        </w:rPr>
        <w:t xml:space="preserve"> CTARGET </w:t>
      </w:r>
      <w:r>
        <w:rPr>
          <w:rFonts w:hint="eastAsia" w:ascii="PingFang SC Regular" w:hAnsi="PingFang SC Regular" w:eastAsia="PingFang SC Regular" w:cs="PingFang SC Regular"/>
        </w:rPr>
        <w:t>要困难得多，因为它使用了两种技术来阻止此类攻击：</w:t>
      </w:r>
    </w:p>
    <w:p w14:paraId="306706A2">
      <w:pPr>
        <w:numPr>
          <w:ilvl w:val="0"/>
          <w:numId w:val="0"/>
        </w:num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它使用随机化（Randomization），使得栈位置在每次运行时都不同。这使得无法确定你注入代码的位置。</w:t>
      </w:r>
    </w:p>
    <w:p w14:paraId="1A97C517">
      <w:pPr>
        <w:numPr>
          <w:ilvl w:val="0"/>
          <w:numId w:val="0"/>
        </w:num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它将持有栈的内存区域标记为不可执行（Non-executable），因此即使你能将程序计数器设置为注入代码的起始位置，程序也会因段错误（Segmentation</w:t>
      </w:r>
      <w:r>
        <w:rPr>
          <w:rFonts w:hint="eastAsia" w:ascii="PingFang SC Regular" w:hAnsi="PingFang SC Regular" w:eastAsia="PingFang SC Regular" w:cs="PingFang SC Regular"/>
        </w:rPr>
        <w:t xml:space="preserve"> </w:t>
      </w:r>
      <w:r>
        <w:rPr>
          <w:rFonts w:hint="eastAsia" w:ascii="PingFang SC Regular" w:hAnsi="PingFang SC Regular" w:eastAsia="PingFang SC Regular" w:cs="PingFang SC Regular"/>
        </w:rPr>
        <w:t>Fault）而失败。</w:t>
      </w:r>
    </w:p>
    <w:p w14:paraId="52FC455F">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幸运的是，聪明的人已经想出了通过在程序中执行现有代码而不是注入新代码来完成任务的策略。其中最通用的一种形式被称为面向返回编程（Return-Oriented</w:t>
      </w:r>
      <w:r>
        <w:rPr>
          <w:rFonts w:hint="eastAsia" w:ascii="PingFang SC Regular" w:hAnsi="PingFang SC Regular" w:eastAsia="PingFang SC Regular" w:cs="PingFang SC Regular"/>
        </w:rPr>
        <w:t xml:space="preserve"> Programming, </w:t>
      </w:r>
      <w:r>
        <w:rPr>
          <w:rFonts w:hint="eastAsia" w:ascii="PingFang SC Regular" w:hAnsi="PingFang SC Regular" w:eastAsia="PingFang SC Regular" w:cs="PingFang SC Regular"/>
        </w:rPr>
        <w:t>ROP）[1,</w:t>
      </w:r>
      <w:r>
        <w:rPr>
          <w:rFonts w:hint="eastAsia" w:ascii="PingFang SC Regular" w:hAnsi="PingFang SC Regular" w:eastAsia="PingFang SC Regular" w:cs="PingFang SC Regular"/>
        </w:rPr>
        <w:t xml:space="preserve"> 2]。ROP </w:t>
      </w:r>
      <w:r>
        <w:rPr>
          <w:rFonts w:hint="eastAsia" w:ascii="PingFang SC Regular" w:hAnsi="PingFang SC Regular" w:eastAsia="PingFang SC Regular" w:cs="PingFang SC Regular"/>
        </w:rPr>
        <w:t>的策略是在现有程序中识别由一个或多个指令后跟</w:t>
      </w:r>
      <w:r>
        <w:rPr>
          <w:rFonts w:hint="eastAsia" w:ascii="PingFang SC Regular" w:hAnsi="PingFang SC Regular" w:eastAsia="PingFang SC Regular" w:cs="PingFang SC Regular"/>
        </w:rPr>
        <w:t xml:space="preserve"> ret </w:t>
      </w:r>
      <w:r>
        <w:rPr>
          <w:rFonts w:hint="eastAsia" w:ascii="PingFang SC Regular" w:hAnsi="PingFang SC Regular" w:eastAsia="PingFang SC Regular" w:cs="PingFang SC Regular"/>
        </w:rPr>
        <w:t>指令组成的字节序列。这样的片段被称为代码片段（Gadget）。</w:t>
      </w:r>
    </w:p>
    <w:p w14:paraId="69346BA9">
      <w:pPr>
        <w:pStyle w:val="19"/>
        <w:rPr>
          <w:rFonts w:hint="eastAsia" w:ascii="PingFang SC Regular" w:hAnsi="PingFang SC Regular" w:eastAsia="PingFang SC Regular" w:cs="PingFang SC Regular"/>
        </w:rPr>
      </w:pPr>
      <w:r>
        <w:rPr>
          <w:rFonts w:hint="eastAsia" w:ascii="PingFang SC Regular" w:hAnsi="PingFang SC Regular" w:eastAsia="PingFang SC Regular" w:cs="PingFang SC Regular"/>
          <w:b/>
          <w:bCs/>
        </w:rPr>
        <w:t>图2：设置代码片段序列以执行。字节值</w:t>
      </w:r>
      <w:r>
        <w:rPr>
          <w:rFonts w:hint="eastAsia" w:ascii="PingFang SC Regular" w:hAnsi="PingFang SC Regular" w:eastAsia="PingFang SC Regular" w:cs="PingFang SC Regular"/>
          <w:b/>
          <w:bCs/>
        </w:rPr>
        <w:t xml:space="preserve"> 0xc3 </w:t>
      </w:r>
      <w:r>
        <w:rPr>
          <w:rFonts w:hint="eastAsia" w:ascii="PingFang SC Regular" w:hAnsi="PingFang SC Regular" w:eastAsia="PingFang SC Regular" w:cs="PingFang SC Regular"/>
          <w:b/>
          <w:bCs/>
        </w:rPr>
        <w:t>编码</w:t>
      </w:r>
      <w:r>
        <w:rPr>
          <w:rFonts w:hint="eastAsia" w:ascii="PingFang SC Regular" w:hAnsi="PingFang SC Regular" w:eastAsia="PingFang SC Regular" w:cs="PingFang SC Regular"/>
          <w:b/>
          <w:bCs/>
        </w:rPr>
        <w:t xml:space="preserve"> ret </w:t>
      </w:r>
      <w:r>
        <w:rPr>
          <w:rFonts w:hint="eastAsia" w:ascii="PingFang SC Regular" w:hAnsi="PingFang SC Regular" w:eastAsia="PingFang SC Regular" w:cs="PingFang SC Regular"/>
          <w:b/>
          <w:bCs/>
        </w:rPr>
        <w:t>指令。</w:t>
      </w:r>
    </w:p>
    <w:p w14:paraId="2AD3EDF3">
      <w:pPr>
        <w:pStyle w:val="19"/>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栈可以设置为执行</w:t>
      </w:r>
      <w:r>
        <w:rPr>
          <w:rFonts w:hint="eastAsia" w:ascii="PingFang SC Regular" w:hAnsi="PingFang SC Regular" w:eastAsia="PingFang SC Regular" w:cs="PingFang SC Regular"/>
        </w:rPr>
        <w:t xml:space="preserve"> n </w:t>
      </w:r>
      <w:r>
        <w:rPr>
          <w:rFonts w:hint="eastAsia" w:ascii="PingFang SC Regular" w:hAnsi="PingFang SC Regular" w:eastAsia="PingFang SC Regular" w:cs="PingFang SC Regular"/>
        </w:rPr>
        <w:t>个代码片段的序列。在此图中，栈包含一个代码片段地址序列。每个代码片段由一系列指令字节组成，最后一个字节为</w:t>
      </w:r>
      <w:r>
        <w:rPr>
          <w:rFonts w:hint="eastAsia" w:ascii="PingFang SC Regular" w:hAnsi="PingFang SC Regular" w:eastAsia="PingFang SC Regular" w:cs="PingFang SC Regular"/>
        </w:rPr>
        <w:t xml:space="preserve"> </w:t>
      </w:r>
      <w:r>
        <w:rPr>
          <w:rFonts w:hint="eastAsia" w:ascii="PingFang SC Regular" w:hAnsi="PingFang SC Regular" w:eastAsia="PingFang SC Regular" w:cs="PingFang SC Regular"/>
        </w:rPr>
        <w:t>0xc3，编码</w:t>
      </w:r>
      <w:r>
        <w:rPr>
          <w:rFonts w:hint="eastAsia" w:ascii="PingFang SC Regular" w:hAnsi="PingFang SC Regular" w:eastAsia="PingFang SC Regular" w:cs="PingFang SC Regular"/>
        </w:rPr>
        <w:t xml:space="preserve"> ret </w:t>
      </w:r>
      <w:r>
        <w:rPr>
          <w:rFonts w:hint="eastAsia" w:ascii="PingFang SC Regular" w:hAnsi="PingFang SC Regular" w:eastAsia="PingFang SC Regular" w:cs="PingFang SC Regular"/>
        </w:rPr>
        <w:t>指令。当程序执行以这种配置开始的</w:t>
      </w:r>
      <w:r>
        <w:rPr>
          <w:rFonts w:hint="eastAsia" w:ascii="PingFang SC Regular" w:hAnsi="PingFang SC Regular" w:eastAsia="PingFang SC Regular" w:cs="PingFang SC Regular"/>
        </w:rPr>
        <w:t xml:space="preserve"> ret </w:t>
      </w:r>
      <w:r>
        <w:rPr>
          <w:rFonts w:hint="eastAsia" w:ascii="PingFang SC Regular" w:hAnsi="PingFang SC Regular" w:eastAsia="PingFang SC Regular" w:cs="PingFang SC Regular"/>
        </w:rPr>
        <w:t>指令时，它将启动一连串的代码片段执行，每个代码片段末尾的</w:t>
      </w:r>
      <w:r>
        <w:rPr>
          <w:rFonts w:hint="eastAsia" w:ascii="PingFang SC Regular" w:hAnsi="PingFang SC Regular" w:eastAsia="PingFang SC Regular" w:cs="PingFang SC Regular"/>
        </w:rPr>
        <w:t xml:space="preserve"> ret </w:t>
      </w:r>
      <w:r>
        <w:rPr>
          <w:rFonts w:hint="eastAsia" w:ascii="PingFang SC Regular" w:hAnsi="PingFang SC Regular" w:eastAsia="PingFang SC Regular" w:cs="PingFang SC Regular"/>
        </w:rPr>
        <w:t>指令使程序跳转到下一个代码片段的开头。</w:t>
      </w:r>
    </w:p>
    <w:p w14:paraId="7CEEDA1B">
      <w:pPr>
        <w:pStyle w:val="19"/>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代码片段可以使用编译器生成的汇编语言语句对应的代码，特别是函数末尾的代码。在实际中，可能有一些这种形式的有用代码片段，但不足以实现许多重要操作。例如，一个编译后的函数几乎不可能在</w:t>
      </w:r>
      <w:r>
        <w:rPr>
          <w:rFonts w:hint="eastAsia" w:ascii="PingFang SC Regular" w:hAnsi="PingFang SC Regular" w:eastAsia="PingFang SC Regular" w:cs="PingFang SC Regular"/>
        </w:rPr>
        <w:t xml:space="preserve"> ret </w:t>
      </w:r>
      <w:r>
        <w:rPr>
          <w:rFonts w:hint="eastAsia" w:ascii="PingFang SC Regular" w:hAnsi="PingFang SC Regular" w:eastAsia="PingFang SC Regular" w:cs="PingFang SC Regular"/>
        </w:rPr>
        <w:t>之前将</w:t>
      </w:r>
      <w:r>
        <w:rPr>
          <w:rFonts w:hint="eastAsia" w:ascii="PingFang SC Regular" w:hAnsi="PingFang SC Regular" w:eastAsia="PingFang SC Regular" w:cs="PingFang SC Regular"/>
        </w:rPr>
        <w:t xml:space="preserve"> popq %rdi </w:t>
      </w:r>
      <w:r>
        <w:rPr>
          <w:rFonts w:hint="eastAsia" w:ascii="PingFang SC Regular" w:hAnsi="PingFang SC Regular" w:eastAsia="PingFang SC Regular" w:cs="PingFang SC Regular"/>
        </w:rPr>
        <w:t>作为最后一条指令。幸运的是，对于像</w:t>
      </w:r>
      <w:r>
        <w:rPr>
          <w:rFonts w:hint="eastAsia" w:ascii="PingFang SC Regular" w:hAnsi="PingFang SC Regular" w:eastAsia="PingFang SC Regular" w:cs="PingFang SC Regular"/>
        </w:rPr>
        <w:t xml:space="preserve"> x86-64 </w:t>
      </w:r>
      <w:r>
        <w:rPr>
          <w:rFonts w:hint="eastAsia" w:ascii="PingFang SC Regular" w:hAnsi="PingFang SC Regular" w:eastAsia="PingFang SC Regular" w:cs="PingFang SC Regular"/>
        </w:rPr>
        <w:t>这样的字节导向指令集（Byte-oriented</w:t>
      </w:r>
      <w:r>
        <w:rPr>
          <w:rFonts w:hint="eastAsia" w:ascii="PingFang SC Regular" w:hAnsi="PingFang SC Regular" w:eastAsia="PingFang SC Regular" w:cs="PingFang SC Regular"/>
        </w:rPr>
        <w:t xml:space="preserve"> Instruction </w:t>
      </w:r>
      <w:r>
        <w:rPr>
          <w:rFonts w:hint="eastAsia" w:ascii="PingFang SC Regular" w:hAnsi="PingFang SC Regular" w:eastAsia="PingFang SC Regular" w:cs="PingFang SC Regular"/>
        </w:rPr>
        <w:t>Set），通常可以通过从指令字节序列的其他部分提取模式来找到代码片段。</w:t>
      </w:r>
    </w:p>
    <w:p w14:paraId="305AA582">
      <w:pPr>
        <w:pStyle w:val="19"/>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例如，rtarget</w:t>
      </w:r>
      <w:r>
        <w:rPr>
          <w:rFonts w:hint="eastAsia" w:ascii="PingFang SC Regular" w:hAnsi="PingFang SC Regular" w:eastAsia="PingFang SC Regular" w:cs="PingFang SC Regular"/>
        </w:rPr>
        <w:t xml:space="preserve"> </w:t>
      </w:r>
      <w:r>
        <w:rPr>
          <w:rFonts w:hint="eastAsia" w:ascii="PingFang SC Regular" w:hAnsi="PingFang SC Regular" w:eastAsia="PingFang SC Regular" w:cs="PingFang SC Regular"/>
        </w:rPr>
        <w:t>的一个版本包含为以下</w:t>
      </w:r>
      <w:r>
        <w:rPr>
          <w:rFonts w:hint="eastAsia" w:ascii="PingFang SC Regular" w:hAnsi="PingFang SC Regular" w:eastAsia="PingFang SC Regular" w:cs="PingFang SC Regular"/>
        </w:rPr>
        <w:t xml:space="preserve"> C </w:t>
      </w:r>
      <w:r>
        <w:rPr>
          <w:rFonts w:hint="eastAsia" w:ascii="PingFang SC Regular" w:hAnsi="PingFang SC Regular" w:eastAsia="PingFang SC Regular" w:cs="PingFang SC Regular"/>
        </w:rPr>
        <w:t>函数生成的代码：</w:t>
      </w:r>
    </w:p>
    <w:p w14:paraId="20ABBC4D">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void setval_210(unsigned *p)</w:t>
      </w:r>
      <w:r>
        <w:rPr>
          <w:rFonts w:hint="eastAsia" w:ascii="PingFang SC Regular" w:hAnsi="PingFang SC Regular" w:eastAsia="PingFang SC Regular" w:cs="PingFang SC Regular"/>
        </w:rPr>
        <w:br w:type="textWrapping"/>
      </w:r>
      <w:r>
        <w:rPr>
          <w:rFonts w:hint="eastAsia" w:ascii="PingFang SC Regular" w:hAnsi="PingFang SC Regular" w:eastAsia="PingFang SC Regular" w:cs="PingFang SC Regular"/>
        </w:rPr>
        <w:t>{</w:t>
      </w:r>
      <w:r>
        <w:rPr>
          <w:rFonts w:hint="eastAsia" w:ascii="PingFang SC Regular" w:hAnsi="PingFang SC Regular" w:eastAsia="PingFang SC Regular" w:cs="PingFang SC Regular"/>
        </w:rPr>
        <w:br w:type="textWrapping"/>
      </w:r>
      <w:r>
        <w:rPr>
          <w:rFonts w:hint="eastAsia" w:ascii="PingFang SC Regular" w:hAnsi="PingFang SC Regular" w:eastAsia="PingFang SC Regular" w:cs="PingFang SC Regular"/>
        </w:rPr>
        <w:t xml:space="preserve">    *p = 3347663060U;</w:t>
      </w:r>
      <w:r>
        <w:rPr>
          <w:rFonts w:hint="eastAsia" w:ascii="PingFang SC Regular" w:hAnsi="PingFang SC Regular" w:eastAsia="PingFang SC Regular" w:cs="PingFang SC Regular"/>
        </w:rPr>
        <w:br w:type="textWrapping"/>
      </w:r>
      <w:r>
        <w:rPr>
          <w:rFonts w:hint="eastAsia" w:ascii="PingFang SC Regular" w:hAnsi="PingFang SC Regular" w:eastAsia="PingFang SC Regular" w:cs="PingFang SC Regular"/>
        </w:rPr>
        <w:t>}</w:t>
      </w:r>
    </w:p>
    <w:p w14:paraId="77EB6FAC">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这个函数对攻击系统有用的可能性似乎很小。但是，这个函数的反汇编机器码显示了一个有趣的字节序列：</w:t>
      </w:r>
    </w:p>
    <w:p w14:paraId="59F6F206">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0000000000400f15 &lt;setval_210&gt;:</w:t>
      </w:r>
      <w:r>
        <w:rPr>
          <w:rFonts w:hint="eastAsia" w:ascii="PingFang SC Regular" w:hAnsi="PingFang SC Regular" w:eastAsia="PingFang SC Regular" w:cs="PingFang SC Regular"/>
        </w:rPr>
        <w:br w:type="textWrapping"/>
      </w:r>
      <w:r>
        <w:rPr>
          <w:rFonts w:hint="eastAsia" w:ascii="PingFang SC Regular" w:hAnsi="PingFang SC Regular" w:eastAsia="PingFang SC Regular" w:cs="PingFang SC Regular"/>
        </w:rPr>
        <w:t xml:space="preserve">  400f15:   c7 07 d4 48 89 c7   movl   $0xc78948d4,(%rdi)</w:t>
      </w:r>
      <w:r>
        <w:rPr>
          <w:rFonts w:hint="eastAsia" w:ascii="PingFang SC Regular" w:hAnsi="PingFang SC Regular" w:eastAsia="PingFang SC Regular" w:cs="PingFang SC Regular"/>
        </w:rPr>
        <w:br w:type="textWrapping"/>
      </w:r>
      <w:r>
        <w:rPr>
          <w:rFonts w:hint="eastAsia" w:ascii="PingFang SC Regular" w:hAnsi="PingFang SC Regular" w:eastAsia="PingFang SC Regular" w:cs="PingFang SC Regular"/>
        </w:rPr>
        <w:t xml:space="preserve">  400f1b:   c3                  retq   </w:t>
      </w:r>
    </w:p>
    <w:p w14:paraId="119D3DE1">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字节序列</w:t>
      </w:r>
      <w:r>
        <w:rPr>
          <w:rFonts w:hint="eastAsia" w:ascii="PingFang SC Regular" w:hAnsi="PingFang SC Regular" w:eastAsia="PingFang SC Regular" w:cs="PingFang SC Regular"/>
        </w:rPr>
        <w:t xml:space="preserve"> 48 89 c7 </w:t>
      </w:r>
      <w:r>
        <w:rPr>
          <w:rFonts w:hint="eastAsia" w:ascii="PingFang SC Regular" w:hAnsi="PingFang SC Regular" w:eastAsia="PingFang SC Regular" w:cs="PingFang SC Regular"/>
        </w:rPr>
        <w:t>编码指令</w:t>
      </w:r>
      <w:r>
        <w:rPr>
          <w:rFonts w:hint="eastAsia" w:ascii="PingFang SC Regular" w:hAnsi="PingFang SC Regular" w:eastAsia="PingFang SC Regular" w:cs="PingFang SC Regular"/>
        </w:rPr>
        <w:t xml:space="preserve"> movq %rax, %rdi</w:t>
      </w:r>
      <w:r>
        <w:rPr>
          <w:rFonts w:hint="eastAsia" w:ascii="PingFang SC Regular" w:hAnsi="PingFang SC Regular" w:eastAsia="PingFang SC Regular" w:cs="PingFang SC Regular"/>
        </w:rPr>
        <w:t>。（有用</w:t>
      </w:r>
      <w:r>
        <w:rPr>
          <w:rFonts w:hint="eastAsia" w:ascii="PingFang SC Regular" w:hAnsi="PingFang SC Regular" w:eastAsia="PingFang SC Regular" w:cs="PingFang SC Regular"/>
        </w:rPr>
        <w:t xml:space="preserve"> movq </w:t>
      </w:r>
      <w:r>
        <w:rPr>
          <w:rFonts w:hint="eastAsia" w:ascii="PingFang SC Regular" w:hAnsi="PingFang SC Regular" w:eastAsia="PingFang SC Regular" w:cs="PingFang SC Regular"/>
        </w:rPr>
        <w:t>指令的编码请参见图</w:t>
      </w:r>
      <w:r>
        <w:rPr>
          <w:rFonts w:hint="eastAsia" w:ascii="PingFang SC Regular" w:hAnsi="PingFang SC Regular" w:eastAsia="PingFang SC Regular" w:cs="PingFang SC Regular"/>
        </w:rPr>
        <w:t xml:space="preserve"> </w:t>
      </w:r>
      <w:r>
        <w:rPr>
          <w:rFonts w:hint="eastAsia" w:ascii="PingFang SC Regular" w:hAnsi="PingFang SC Regular" w:eastAsia="PingFang SC Regular" w:cs="PingFang SC Regular"/>
        </w:rPr>
        <w:t>3A。）该序列后面是字节值</w:t>
      </w:r>
      <w:r>
        <w:rPr>
          <w:rFonts w:hint="eastAsia" w:ascii="PingFang SC Regular" w:hAnsi="PingFang SC Regular" w:eastAsia="PingFang SC Regular" w:cs="PingFang SC Regular"/>
        </w:rPr>
        <w:t xml:space="preserve"> c3</w:t>
      </w:r>
      <w:r>
        <w:rPr>
          <w:rFonts w:hint="eastAsia" w:ascii="PingFang SC Regular" w:hAnsi="PingFang SC Regular" w:eastAsia="PingFang SC Regular" w:cs="PingFang SC Regular"/>
        </w:rPr>
        <w:t>，编码</w:t>
      </w:r>
      <w:r>
        <w:rPr>
          <w:rFonts w:hint="eastAsia" w:ascii="PingFang SC Regular" w:hAnsi="PingFang SC Regular" w:eastAsia="PingFang SC Regular" w:cs="PingFang SC Regular"/>
        </w:rPr>
        <w:t xml:space="preserve"> ret </w:t>
      </w:r>
      <w:r>
        <w:rPr>
          <w:rFonts w:hint="eastAsia" w:ascii="PingFang SC Regular" w:hAnsi="PingFang SC Regular" w:eastAsia="PingFang SC Regular" w:cs="PingFang SC Regular"/>
        </w:rPr>
        <w:t>指令。该函数从地址</w:t>
      </w:r>
      <w:r>
        <w:rPr>
          <w:rFonts w:hint="eastAsia" w:ascii="PingFang SC Regular" w:hAnsi="PingFang SC Regular" w:eastAsia="PingFang SC Regular" w:cs="PingFang SC Regular"/>
        </w:rPr>
        <w:t xml:space="preserve"> 0x400f15 </w:t>
      </w:r>
      <w:r>
        <w:rPr>
          <w:rFonts w:hint="eastAsia" w:ascii="PingFang SC Regular" w:hAnsi="PingFang SC Regular" w:eastAsia="PingFang SC Regular" w:cs="PingFang SC Regular"/>
        </w:rPr>
        <w:t>开始，该序列从函数的第四个字节开始。因此，这段代码包含一个代码片段，起始地址为</w:t>
      </w:r>
      <w:r>
        <w:rPr>
          <w:rFonts w:hint="eastAsia" w:ascii="PingFang SC Regular" w:hAnsi="PingFang SC Regular" w:eastAsia="PingFang SC Regular" w:cs="PingFang SC Regular"/>
        </w:rPr>
        <w:t xml:space="preserve"> </w:t>
      </w:r>
      <w:r>
        <w:rPr>
          <w:rFonts w:hint="eastAsia" w:ascii="PingFang SC Regular" w:hAnsi="PingFang SC Regular" w:eastAsia="PingFang SC Regular" w:cs="PingFang SC Regular"/>
        </w:rPr>
        <w:t>0x400f18，它将把寄存器</w:t>
      </w:r>
      <w:r>
        <w:rPr>
          <w:rFonts w:hint="eastAsia" w:ascii="PingFang SC Regular" w:hAnsi="PingFang SC Regular" w:eastAsia="PingFang SC Regular" w:cs="PingFang SC Regular"/>
        </w:rPr>
        <w:t xml:space="preserve"> %rax </w:t>
      </w:r>
      <w:r>
        <w:rPr>
          <w:rFonts w:hint="eastAsia" w:ascii="PingFang SC Regular" w:hAnsi="PingFang SC Regular" w:eastAsia="PingFang SC Regular" w:cs="PingFang SC Regular"/>
        </w:rPr>
        <w:t>中的</w:t>
      </w:r>
      <w:r>
        <w:rPr>
          <w:rFonts w:hint="eastAsia" w:ascii="PingFang SC Regular" w:hAnsi="PingFang SC Regular" w:eastAsia="PingFang SC Regular" w:cs="PingFang SC Regular"/>
        </w:rPr>
        <w:t xml:space="preserve"> 64 </w:t>
      </w:r>
      <w:r>
        <w:rPr>
          <w:rFonts w:hint="eastAsia" w:ascii="PingFang SC Regular" w:hAnsi="PingFang SC Regular" w:eastAsia="PingFang SC Regular" w:cs="PingFang SC Regular"/>
        </w:rPr>
        <w:t>位值复制到寄存器</w:t>
      </w:r>
      <w:r>
        <w:rPr>
          <w:rFonts w:hint="eastAsia" w:ascii="PingFang SC Regular" w:hAnsi="PingFang SC Regular" w:eastAsia="PingFang SC Regular" w:cs="PingFang SC Regular"/>
        </w:rPr>
        <w:t xml:space="preserve"> %rdi。</w:t>
      </w:r>
    </w:p>
    <w:p w14:paraId="4FBFC711">
      <w:pPr>
        <w:pStyle w:val="19"/>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你的</w:t>
      </w:r>
      <w:r>
        <w:rPr>
          <w:rFonts w:hint="eastAsia" w:ascii="PingFang SC Regular" w:hAnsi="PingFang SC Regular" w:eastAsia="PingFang SC Regular" w:cs="PingFang SC Regular"/>
        </w:rPr>
        <w:t xml:space="preserve"> RTARGET </w:t>
      </w:r>
      <w:r>
        <w:rPr>
          <w:rFonts w:hint="eastAsia" w:ascii="PingFang SC Regular" w:hAnsi="PingFang SC Regular" w:eastAsia="PingFang SC Regular" w:cs="PingFang SC Regular"/>
        </w:rPr>
        <w:t>代码中包含许多类似于上面所示的</w:t>
      </w:r>
      <w:r>
        <w:rPr>
          <w:rFonts w:hint="eastAsia" w:ascii="PingFang SC Regular" w:hAnsi="PingFang SC Regular" w:eastAsia="PingFang SC Regular" w:cs="PingFang SC Regular"/>
        </w:rPr>
        <w:t xml:space="preserve"> setval_210 </w:t>
      </w:r>
      <w:r>
        <w:rPr>
          <w:rFonts w:hint="eastAsia" w:ascii="PingFang SC Regular" w:hAnsi="PingFang SC Regular" w:eastAsia="PingFang SC Regular" w:cs="PingFang SC Regular"/>
        </w:rPr>
        <w:t>函数的函数，位于我们称为代码片段农场（Gadget</w:t>
      </w:r>
      <w:r>
        <w:rPr>
          <w:rFonts w:hint="eastAsia" w:ascii="PingFang SC Regular" w:hAnsi="PingFang SC Regular" w:eastAsia="PingFang SC Regular" w:cs="PingFang SC Regular"/>
        </w:rPr>
        <w:t xml:space="preserve"> </w:t>
      </w:r>
      <w:r>
        <w:rPr>
          <w:rFonts w:hint="eastAsia" w:ascii="PingFang SC Regular" w:hAnsi="PingFang SC Regular" w:eastAsia="PingFang SC Regular" w:cs="PingFang SC Regular"/>
        </w:rPr>
        <w:t>Farm）的区域。你的工作将是在代码片段农场中识别有用的代码片段，并使用它们来执行与你在第</w:t>
      </w:r>
      <w:r>
        <w:rPr>
          <w:rFonts w:hint="eastAsia" w:ascii="PingFang SC Regular" w:hAnsi="PingFang SC Regular" w:eastAsia="PingFang SC Regular" w:cs="PingFang SC Regular"/>
        </w:rPr>
        <w:t xml:space="preserve"> 2 </w:t>
      </w:r>
      <w:r>
        <w:rPr>
          <w:rFonts w:hint="eastAsia" w:ascii="PingFang SC Regular" w:hAnsi="PingFang SC Regular" w:eastAsia="PingFang SC Regular" w:cs="PingFang SC Regular"/>
        </w:rPr>
        <w:t>和第</w:t>
      </w:r>
      <w:r>
        <w:rPr>
          <w:rFonts w:hint="eastAsia" w:ascii="PingFang SC Regular" w:hAnsi="PingFang SC Regular" w:eastAsia="PingFang SC Regular" w:cs="PingFang SC Regular"/>
        </w:rPr>
        <w:t xml:space="preserve"> 3 </w:t>
      </w:r>
      <w:r>
        <w:rPr>
          <w:rFonts w:hint="eastAsia" w:ascii="PingFang SC Regular" w:hAnsi="PingFang SC Regular" w:eastAsia="PingFang SC Regular" w:cs="PingFang SC Regular"/>
        </w:rPr>
        <w:t>阶段所做的类似的攻击。</w:t>
      </w:r>
    </w:p>
    <w:p w14:paraId="2085DA9A">
      <w:pPr>
        <w:pStyle w:val="19"/>
        <w:rPr>
          <w:rFonts w:hint="eastAsia" w:ascii="PingFang SC Regular" w:hAnsi="PingFang SC Regular" w:eastAsia="PingFang SC Regular" w:cs="PingFang SC Regular"/>
        </w:rPr>
      </w:pPr>
      <w:r>
        <w:rPr>
          <w:rFonts w:hint="eastAsia" w:ascii="PingFang SC Regular" w:hAnsi="PingFang SC Regular" w:eastAsia="PingFang SC Regular" w:cs="PingFang SC Regular"/>
          <w:b/>
          <w:bCs/>
        </w:rPr>
        <w:t>重要：</w:t>
      </w:r>
      <w:r>
        <w:rPr>
          <w:rFonts w:hint="eastAsia" w:ascii="PingFang SC Regular" w:hAnsi="PingFang SC Regular" w:eastAsia="PingFang SC Regular" w:cs="PingFang SC Regular"/>
        </w:rPr>
        <w:t xml:space="preserve"> </w:t>
      </w:r>
      <w:r>
        <w:rPr>
          <w:rFonts w:hint="eastAsia" w:ascii="PingFang SC Regular" w:hAnsi="PingFang SC Regular" w:eastAsia="PingFang SC Regular" w:cs="PingFang SC Regular"/>
        </w:rPr>
        <w:t>代码片段农场由你</w:t>
      </w:r>
      <w:r>
        <w:rPr>
          <w:rFonts w:hint="eastAsia" w:ascii="PingFang SC Regular" w:hAnsi="PingFang SC Regular" w:eastAsia="PingFang SC Regular" w:cs="PingFang SC Regular"/>
        </w:rPr>
        <w:t xml:space="preserve"> rtarget </w:t>
      </w:r>
      <w:r>
        <w:rPr>
          <w:rFonts w:hint="eastAsia" w:ascii="PingFang SC Regular" w:hAnsi="PingFang SC Regular" w:eastAsia="PingFang SC Regular" w:cs="PingFang SC Regular"/>
        </w:rPr>
        <w:t>副本中的函数</w:t>
      </w:r>
      <w:r>
        <w:rPr>
          <w:rFonts w:hint="eastAsia" w:ascii="PingFang SC Regular" w:hAnsi="PingFang SC Regular" w:eastAsia="PingFang SC Regular" w:cs="PingFang SC Regular"/>
        </w:rPr>
        <w:t xml:space="preserve"> start_farm </w:t>
      </w:r>
      <w:r>
        <w:rPr>
          <w:rFonts w:hint="eastAsia" w:ascii="PingFang SC Regular" w:hAnsi="PingFang SC Regular" w:eastAsia="PingFang SC Regular" w:cs="PingFang SC Regular"/>
        </w:rPr>
        <w:t>和</w:t>
      </w:r>
      <w:r>
        <w:rPr>
          <w:rFonts w:hint="eastAsia" w:ascii="PingFang SC Regular" w:hAnsi="PingFang SC Regular" w:eastAsia="PingFang SC Regular" w:cs="PingFang SC Regular"/>
        </w:rPr>
        <w:t xml:space="preserve"> end_farm </w:t>
      </w:r>
      <w:r>
        <w:rPr>
          <w:rFonts w:hint="eastAsia" w:ascii="PingFang SC Regular" w:hAnsi="PingFang SC Regular" w:eastAsia="PingFang SC Regular" w:cs="PingFang SC Regular"/>
        </w:rPr>
        <w:t>界定。不要尝试从程序代码的其他部分构造代码片段。</w:t>
      </w:r>
    </w:p>
    <w:p w14:paraId="64AEFE2D">
      <w:pPr>
        <w:pStyle w:val="4"/>
        <w:rPr>
          <w:rFonts w:hint="eastAsia" w:ascii="PingFang SC Regular" w:hAnsi="PingFang SC Regular" w:eastAsia="PingFang SC Regular" w:cs="PingFang SC Regular"/>
        </w:rPr>
      </w:pPr>
      <w:bookmarkStart w:id="12" w:name="第-2-级level-2"/>
      <w:r>
        <w:rPr>
          <w:rFonts w:hint="eastAsia" w:ascii="PingFang SC Regular" w:hAnsi="PingFang SC Regular" w:eastAsia="PingFang SC Regular" w:cs="PingFang SC Regular"/>
        </w:rPr>
        <w:t xml:space="preserve">5.1 </w:t>
      </w:r>
      <w:r>
        <w:rPr>
          <w:rFonts w:hint="eastAsia" w:ascii="PingFang SC Regular" w:hAnsi="PingFang SC Regular" w:eastAsia="PingFang SC Regular" w:cs="PingFang SC Regular"/>
        </w:rPr>
        <w:t>第</w:t>
      </w:r>
      <w:r>
        <w:rPr>
          <w:rFonts w:hint="eastAsia" w:ascii="PingFang SC Regular" w:hAnsi="PingFang SC Regular" w:eastAsia="PingFang SC Regular" w:cs="PingFang SC Regular"/>
        </w:rPr>
        <w:t xml:space="preserve"> 2 </w:t>
      </w:r>
      <w:r>
        <w:rPr>
          <w:rFonts w:hint="eastAsia" w:ascii="PingFang SC Regular" w:hAnsi="PingFang SC Regular" w:eastAsia="PingFang SC Regular" w:cs="PingFang SC Regular"/>
        </w:rPr>
        <w:t>级（Level</w:t>
      </w:r>
      <w:r>
        <w:rPr>
          <w:rFonts w:hint="eastAsia" w:ascii="PingFang SC Regular" w:hAnsi="PingFang SC Regular" w:eastAsia="PingFang SC Regular" w:cs="PingFang SC Regular"/>
        </w:rPr>
        <w:t xml:space="preserve"> </w:t>
      </w:r>
      <w:r>
        <w:rPr>
          <w:rFonts w:hint="eastAsia" w:ascii="PingFang SC Regular" w:hAnsi="PingFang SC Regular" w:eastAsia="PingFang SC Regular" w:cs="PingFang SC Regular"/>
        </w:rPr>
        <w:t>2）</w:t>
      </w:r>
    </w:p>
    <w:p w14:paraId="3FC66BED">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对于第</w:t>
      </w:r>
      <w:r>
        <w:rPr>
          <w:rFonts w:hint="eastAsia" w:ascii="PingFang SC Regular" w:hAnsi="PingFang SC Regular" w:eastAsia="PingFang SC Regular" w:cs="PingFang SC Regular"/>
        </w:rPr>
        <w:t xml:space="preserve"> 4 </w:t>
      </w:r>
      <w:r>
        <w:rPr>
          <w:rFonts w:hint="eastAsia" w:ascii="PingFang SC Regular" w:hAnsi="PingFang SC Regular" w:eastAsia="PingFang SC Regular" w:cs="PingFang SC Regular"/>
        </w:rPr>
        <w:t>阶段，你将重复第</w:t>
      </w:r>
      <w:r>
        <w:rPr>
          <w:rFonts w:hint="eastAsia" w:ascii="PingFang SC Regular" w:hAnsi="PingFang SC Regular" w:eastAsia="PingFang SC Regular" w:cs="PingFang SC Regular"/>
        </w:rPr>
        <w:t xml:space="preserve"> 2 </w:t>
      </w:r>
      <w:r>
        <w:rPr>
          <w:rFonts w:hint="eastAsia" w:ascii="PingFang SC Regular" w:hAnsi="PingFang SC Regular" w:eastAsia="PingFang SC Regular" w:cs="PingFang SC Regular"/>
        </w:rPr>
        <w:t>阶段的攻击，但在</w:t>
      </w:r>
      <w:r>
        <w:rPr>
          <w:rFonts w:hint="eastAsia" w:ascii="PingFang SC Regular" w:hAnsi="PingFang SC Regular" w:eastAsia="PingFang SC Regular" w:cs="PingFang SC Regular"/>
        </w:rPr>
        <w:t xml:space="preserve"> RTARGET </w:t>
      </w:r>
      <w:r>
        <w:rPr>
          <w:rFonts w:hint="eastAsia" w:ascii="PingFang SC Regular" w:hAnsi="PingFang SC Regular" w:eastAsia="PingFang SC Regular" w:cs="PingFang SC Regular"/>
        </w:rPr>
        <w:t>程序上使用代码片段农场中的代码片段来执行。你可以使用由以下指令类型组成的代码片段来构造你的解决方案，并且只使用前八个</w:t>
      </w:r>
      <w:r>
        <w:rPr>
          <w:rFonts w:hint="eastAsia" w:ascii="PingFang SC Regular" w:hAnsi="PingFang SC Regular" w:eastAsia="PingFang SC Regular" w:cs="PingFang SC Regular"/>
        </w:rPr>
        <w:t xml:space="preserve"> x86-64 </w:t>
      </w:r>
      <w:r>
        <w:rPr>
          <w:rFonts w:hint="eastAsia" w:ascii="PingFang SC Regular" w:hAnsi="PingFang SC Regular" w:eastAsia="PingFang SC Regular" w:cs="PingFang SC Regular"/>
        </w:rPr>
        <w:t>寄存器（</w:t>
      </w:r>
      <w:r>
        <w:rPr>
          <w:rFonts w:hint="eastAsia" w:ascii="PingFang SC Regular" w:hAnsi="PingFang SC Regular" w:eastAsia="PingFang SC Regular" w:cs="PingFang SC Regular"/>
        </w:rPr>
        <w:t>%rax–%rdi</w:t>
      </w:r>
      <w:r>
        <w:rPr>
          <w:rFonts w:hint="eastAsia" w:ascii="PingFang SC Regular" w:hAnsi="PingFang SC Regular" w:eastAsia="PingFang SC Regular" w:cs="PingFang SC Regular"/>
        </w:rPr>
        <w:t>）。</w:t>
      </w:r>
    </w:p>
    <w:p w14:paraId="4ED69EE3">
      <w:pPr>
        <w:numPr>
          <w:ilvl w:val="0"/>
          <w:numId w:val="0"/>
        </w:numPr>
        <w:rPr>
          <w:rFonts w:hint="eastAsia" w:ascii="PingFang SC Regular" w:hAnsi="PingFang SC Regular" w:eastAsia="PingFang SC Regular" w:cs="PingFang SC Regular"/>
        </w:rPr>
      </w:pPr>
      <w:r>
        <w:rPr>
          <w:rFonts w:hint="eastAsia" w:ascii="PingFang SC Regular" w:hAnsi="PingFang SC Regular" w:eastAsia="PingFang SC Regular" w:cs="PingFang SC Regular"/>
          <w:b/>
          <w:bCs/>
        </w:rPr>
        <w:t>movq</w:t>
      </w:r>
      <w:r>
        <w:rPr>
          <w:rFonts w:hint="eastAsia" w:ascii="PingFang SC Regular" w:hAnsi="PingFang SC Regular" w:eastAsia="PingFang SC Regular" w:cs="PingFang SC Regular"/>
        </w:rPr>
        <w:t>：这些指令的编码如图</w:t>
      </w:r>
      <w:r>
        <w:rPr>
          <w:rFonts w:hint="eastAsia" w:ascii="PingFang SC Regular" w:hAnsi="PingFang SC Regular" w:eastAsia="PingFang SC Regular" w:cs="PingFang SC Regular"/>
        </w:rPr>
        <w:t xml:space="preserve"> 3A </w:t>
      </w:r>
      <w:r>
        <w:rPr>
          <w:rFonts w:hint="eastAsia" w:ascii="PingFang SC Regular" w:hAnsi="PingFang SC Regular" w:eastAsia="PingFang SC Regular" w:cs="PingFang SC Regular"/>
        </w:rPr>
        <w:t>所示。</w:t>
      </w:r>
    </w:p>
    <w:p w14:paraId="456D4D7D">
      <w:pPr>
        <w:numPr>
          <w:ilvl w:val="0"/>
          <w:numId w:val="0"/>
        </w:numPr>
        <w:rPr>
          <w:rFonts w:hint="eastAsia" w:ascii="PingFang SC Regular" w:hAnsi="PingFang SC Regular" w:eastAsia="PingFang SC Regular" w:cs="PingFang SC Regular"/>
        </w:rPr>
      </w:pPr>
      <w:r>
        <w:rPr>
          <w:rFonts w:hint="eastAsia" w:ascii="PingFang SC Regular" w:hAnsi="PingFang SC Regular" w:eastAsia="PingFang SC Regular" w:cs="PingFang SC Regular"/>
          <w:b/>
          <w:bCs/>
        </w:rPr>
        <w:t>popq</w:t>
      </w:r>
      <w:r>
        <w:rPr>
          <w:rFonts w:hint="eastAsia" w:ascii="PingFang SC Regular" w:hAnsi="PingFang SC Regular" w:eastAsia="PingFang SC Regular" w:cs="PingFang SC Regular"/>
        </w:rPr>
        <w:t>：这些指令的编码如图</w:t>
      </w:r>
      <w:r>
        <w:rPr>
          <w:rFonts w:hint="eastAsia" w:ascii="PingFang SC Regular" w:hAnsi="PingFang SC Regular" w:eastAsia="PingFang SC Regular" w:cs="PingFang SC Regular"/>
        </w:rPr>
        <w:t xml:space="preserve"> 3B </w:t>
      </w:r>
      <w:r>
        <w:rPr>
          <w:rFonts w:hint="eastAsia" w:ascii="PingFang SC Regular" w:hAnsi="PingFang SC Regular" w:eastAsia="PingFang SC Regular" w:cs="PingFang SC Regular"/>
        </w:rPr>
        <w:t>所示。</w:t>
      </w:r>
    </w:p>
    <w:p w14:paraId="1B1E3E9F">
      <w:pPr>
        <w:numPr>
          <w:ilvl w:val="0"/>
          <w:numId w:val="0"/>
        </w:numPr>
        <w:rPr>
          <w:rFonts w:hint="eastAsia" w:ascii="PingFang SC Regular" w:hAnsi="PingFang SC Regular" w:eastAsia="PingFang SC Regular" w:cs="PingFang SC Regular"/>
        </w:rPr>
      </w:pPr>
      <w:r>
        <w:rPr>
          <w:rFonts w:hint="eastAsia" w:ascii="PingFang SC Regular" w:hAnsi="PingFang SC Regular" w:eastAsia="PingFang SC Regular" w:cs="PingFang SC Regular"/>
          <w:b/>
          <w:bCs/>
        </w:rPr>
        <w:t>ret</w:t>
      </w:r>
      <w:r>
        <w:rPr>
          <w:rFonts w:hint="eastAsia" w:ascii="PingFang SC Regular" w:hAnsi="PingFang SC Regular" w:eastAsia="PingFang SC Regular" w:cs="PingFang SC Regular"/>
        </w:rPr>
        <w:t>：该指令由单个字节</w:t>
      </w:r>
      <w:r>
        <w:rPr>
          <w:rFonts w:hint="eastAsia" w:ascii="PingFang SC Regular" w:hAnsi="PingFang SC Regular" w:eastAsia="PingFang SC Regular" w:cs="PingFang SC Regular"/>
        </w:rPr>
        <w:t xml:space="preserve"> 0xc3 </w:t>
      </w:r>
      <w:r>
        <w:rPr>
          <w:rFonts w:hint="eastAsia" w:ascii="PingFang SC Regular" w:hAnsi="PingFang SC Regular" w:eastAsia="PingFang SC Regular" w:cs="PingFang SC Regular"/>
        </w:rPr>
        <w:t>编码。</w:t>
      </w:r>
    </w:p>
    <w:p w14:paraId="24802F4C">
      <w:pPr>
        <w:numPr>
          <w:ilvl w:val="0"/>
          <w:numId w:val="0"/>
        </w:numPr>
        <w:rPr>
          <w:rFonts w:hint="eastAsia" w:ascii="PingFang SC Regular" w:hAnsi="PingFang SC Regular" w:eastAsia="PingFang SC Regular" w:cs="PingFang SC Regular"/>
        </w:rPr>
      </w:pPr>
      <w:r>
        <w:rPr>
          <w:rFonts w:hint="eastAsia" w:ascii="PingFang SC Regular" w:hAnsi="PingFang SC Regular" w:eastAsia="PingFang SC Regular" w:cs="PingFang SC Regular"/>
          <w:b/>
          <w:bCs/>
        </w:rPr>
        <w:t>nop</w:t>
      </w:r>
      <w:r>
        <w:rPr>
          <w:rFonts w:hint="eastAsia" w:ascii="PingFang SC Regular" w:hAnsi="PingFang SC Regular" w:eastAsia="PingFang SC Regular" w:cs="PingFang SC Regular"/>
        </w:rPr>
        <w:t>：该指令（发音为</w:t>
      </w:r>
      <w:r>
        <w:rPr>
          <w:rFonts w:hint="eastAsia" w:ascii="PingFang SC Regular" w:hAnsi="PingFang SC Regular" w:eastAsia="PingFang SC Regular" w:cs="PingFang SC Regular"/>
        </w:rPr>
        <w:t xml:space="preserve"> “no op”</w:t>
      </w:r>
      <w:r>
        <w:rPr>
          <w:rFonts w:hint="eastAsia" w:ascii="PingFang SC Regular" w:hAnsi="PingFang SC Regular" w:eastAsia="PingFang SC Regular" w:cs="PingFang SC Regular"/>
        </w:rPr>
        <w:t>，即</w:t>
      </w:r>
      <w:r>
        <w:rPr>
          <w:rFonts w:hint="eastAsia" w:ascii="PingFang SC Regular" w:hAnsi="PingFang SC Regular" w:eastAsia="PingFang SC Regular" w:cs="PingFang SC Regular"/>
        </w:rPr>
        <w:t xml:space="preserve"> “no operation” </w:t>
      </w:r>
      <w:r>
        <w:rPr>
          <w:rFonts w:hint="eastAsia" w:ascii="PingFang SC Regular" w:hAnsi="PingFang SC Regular" w:eastAsia="PingFang SC Regular" w:cs="PingFang SC Regular"/>
        </w:rPr>
        <w:t>的缩写）由单个字节</w:t>
      </w:r>
      <w:r>
        <w:rPr>
          <w:rFonts w:hint="eastAsia" w:ascii="PingFang SC Regular" w:hAnsi="PingFang SC Regular" w:eastAsia="PingFang SC Regular" w:cs="PingFang SC Regular"/>
        </w:rPr>
        <w:t xml:space="preserve"> 0x90 </w:t>
      </w:r>
      <w:r>
        <w:rPr>
          <w:rFonts w:hint="eastAsia" w:ascii="PingFang SC Regular" w:hAnsi="PingFang SC Regular" w:eastAsia="PingFang SC Regular" w:cs="PingFang SC Regular"/>
        </w:rPr>
        <w:t>编码。它唯一的效果是使程序计数器递增</w:t>
      </w:r>
      <w:r>
        <w:rPr>
          <w:rFonts w:hint="eastAsia" w:ascii="PingFang SC Regular" w:hAnsi="PingFang SC Regular" w:eastAsia="PingFang SC Regular" w:cs="PingFang SC Regular"/>
        </w:rPr>
        <w:t xml:space="preserve"> 1。</w:t>
      </w:r>
    </w:p>
    <w:p w14:paraId="411D9E54">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b/>
          <w:bCs/>
        </w:rPr>
        <w:t>一些建议：</w:t>
      </w:r>
    </w:p>
    <w:p w14:paraId="1C7BECCB">
      <w:pPr>
        <w:numPr>
          <w:ilvl w:val="0"/>
          <w:numId w:val="0"/>
        </w:num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你需要的所有代码片段都可以找到</w:t>
      </w:r>
      <w:r>
        <w:rPr>
          <w:rFonts w:hint="eastAsia" w:ascii="PingFang SC Regular" w:hAnsi="PingFang SC Regular" w:eastAsia="PingFang SC Regular" w:cs="PingFang SC Regular"/>
        </w:rPr>
        <w:t xml:space="preserve"> rtarget </w:t>
      </w:r>
      <w:r>
        <w:rPr>
          <w:rFonts w:hint="eastAsia" w:ascii="PingFang SC Regular" w:hAnsi="PingFang SC Regular" w:eastAsia="PingFang SC Regular" w:cs="PingFang SC Regular"/>
        </w:rPr>
        <w:t>代码中被函数</w:t>
      </w:r>
      <w:r>
        <w:rPr>
          <w:rFonts w:hint="eastAsia" w:ascii="PingFang SC Regular" w:hAnsi="PingFang SC Regular" w:eastAsia="PingFang SC Regular" w:cs="PingFang SC Regular"/>
        </w:rPr>
        <w:t xml:space="preserve"> start_farm </w:t>
      </w:r>
      <w:r>
        <w:rPr>
          <w:rFonts w:hint="eastAsia" w:ascii="PingFang SC Regular" w:hAnsi="PingFang SC Regular" w:eastAsia="PingFang SC Regular" w:cs="PingFang SC Regular"/>
        </w:rPr>
        <w:t>和</w:t>
      </w:r>
      <w:r>
        <w:rPr>
          <w:rFonts w:hint="eastAsia" w:ascii="PingFang SC Regular" w:hAnsi="PingFang SC Regular" w:eastAsia="PingFang SC Regular" w:cs="PingFang SC Regular"/>
        </w:rPr>
        <w:t xml:space="preserve"> mid_farm </w:t>
      </w:r>
      <w:r>
        <w:rPr>
          <w:rFonts w:hint="eastAsia" w:ascii="PingFang SC Regular" w:hAnsi="PingFang SC Regular" w:eastAsia="PingFang SC Regular" w:cs="PingFang SC Regular"/>
        </w:rPr>
        <w:t>界定的区域中。</w:t>
      </w:r>
    </w:p>
    <w:p w14:paraId="2CFEB5F1">
      <w:pPr>
        <w:numPr>
          <w:ilvl w:val="0"/>
          <w:numId w:val="0"/>
        </w:num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你只需要两个代码片段就可以完成此攻击。</w:t>
      </w:r>
    </w:p>
    <w:p w14:paraId="4FFCD643">
      <w:pPr>
        <w:numPr>
          <w:ilvl w:val="0"/>
          <w:numId w:val="0"/>
        </w:num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当代码片段使用</w:t>
      </w:r>
      <w:r>
        <w:rPr>
          <w:rFonts w:hint="eastAsia" w:ascii="PingFang SC Regular" w:hAnsi="PingFang SC Regular" w:eastAsia="PingFang SC Regular" w:cs="PingFang SC Regular"/>
        </w:rPr>
        <w:t xml:space="preserve"> popq </w:t>
      </w:r>
      <w:r>
        <w:rPr>
          <w:rFonts w:hint="eastAsia" w:ascii="PingFang SC Regular" w:hAnsi="PingFang SC Regular" w:eastAsia="PingFang SC Regular" w:cs="PingFang SC Regular"/>
        </w:rPr>
        <w:t>指令时，它将从栈中弹出数据。因此，你的利用字符串将包含代码片段地址和数据的组合。</w:t>
      </w:r>
    </w:p>
    <w:bookmarkEnd w:id="12"/>
    <w:p w14:paraId="28D5B9D5">
      <w:pPr>
        <w:pStyle w:val="4"/>
        <w:rPr>
          <w:rFonts w:hint="eastAsia" w:ascii="PingFang SC Regular" w:hAnsi="PingFang SC Regular" w:eastAsia="PingFang SC Regular" w:cs="PingFang SC Regular"/>
        </w:rPr>
      </w:pPr>
      <w:bookmarkStart w:id="13" w:name="第-3-级level-3"/>
      <w:r>
        <w:rPr>
          <w:rFonts w:hint="eastAsia" w:ascii="PingFang SC Regular" w:hAnsi="PingFang SC Regular" w:eastAsia="PingFang SC Regular" w:cs="PingFang SC Regular"/>
        </w:rPr>
        <w:t xml:space="preserve">5.2 </w:t>
      </w:r>
      <w:r>
        <w:rPr>
          <w:rFonts w:hint="eastAsia" w:ascii="PingFang SC Regular" w:hAnsi="PingFang SC Regular" w:eastAsia="PingFang SC Regular" w:cs="PingFang SC Regular"/>
        </w:rPr>
        <w:t>第</w:t>
      </w:r>
      <w:r>
        <w:rPr>
          <w:rFonts w:hint="eastAsia" w:ascii="PingFang SC Regular" w:hAnsi="PingFang SC Regular" w:eastAsia="PingFang SC Regular" w:cs="PingFang SC Regular"/>
        </w:rPr>
        <w:t xml:space="preserve"> 3 </w:t>
      </w:r>
      <w:r>
        <w:rPr>
          <w:rFonts w:hint="eastAsia" w:ascii="PingFang SC Regular" w:hAnsi="PingFang SC Regular" w:eastAsia="PingFang SC Regular" w:cs="PingFang SC Regular"/>
        </w:rPr>
        <w:t>级（Level</w:t>
      </w:r>
      <w:r>
        <w:rPr>
          <w:rFonts w:hint="eastAsia" w:ascii="PingFang SC Regular" w:hAnsi="PingFang SC Regular" w:eastAsia="PingFang SC Regular" w:cs="PingFang SC Regular"/>
        </w:rPr>
        <w:t xml:space="preserve"> </w:t>
      </w:r>
      <w:r>
        <w:rPr>
          <w:rFonts w:hint="eastAsia" w:ascii="PingFang SC Regular" w:hAnsi="PingFang SC Regular" w:eastAsia="PingFang SC Regular" w:cs="PingFang SC Regular"/>
        </w:rPr>
        <w:t>3）</w:t>
      </w:r>
    </w:p>
    <w:p w14:paraId="19ACBE68">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在你进行第</w:t>
      </w:r>
      <w:r>
        <w:rPr>
          <w:rFonts w:hint="eastAsia" w:ascii="PingFang SC Regular" w:hAnsi="PingFang SC Regular" w:eastAsia="PingFang SC Regular" w:cs="PingFang SC Regular"/>
        </w:rPr>
        <w:t xml:space="preserve"> 5 </w:t>
      </w:r>
      <w:r>
        <w:rPr>
          <w:rFonts w:hint="eastAsia" w:ascii="PingFang SC Regular" w:hAnsi="PingFang SC Regular" w:eastAsia="PingFang SC Regular" w:cs="PingFang SC Regular"/>
        </w:rPr>
        <w:t>阶段之前，先停下来思考一下你已经取得的成就。在第</w:t>
      </w:r>
      <w:r>
        <w:rPr>
          <w:rFonts w:hint="eastAsia" w:ascii="PingFang SC Regular" w:hAnsi="PingFang SC Regular" w:eastAsia="PingFang SC Regular" w:cs="PingFang SC Regular"/>
        </w:rPr>
        <w:t xml:space="preserve"> 2 </w:t>
      </w:r>
      <w:r>
        <w:rPr>
          <w:rFonts w:hint="eastAsia" w:ascii="PingFang SC Regular" w:hAnsi="PingFang SC Regular" w:eastAsia="PingFang SC Regular" w:cs="PingFang SC Regular"/>
        </w:rPr>
        <w:t>和第</w:t>
      </w:r>
      <w:r>
        <w:rPr>
          <w:rFonts w:hint="eastAsia" w:ascii="PingFang SC Regular" w:hAnsi="PingFang SC Regular" w:eastAsia="PingFang SC Regular" w:cs="PingFang SC Regular"/>
        </w:rPr>
        <w:t xml:space="preserve"> 3 </w:t>
      </w:r>
      <w:r>
        <w:rPr>
          <w:rFonts w:hint="eastAsia" w:ascii="PingFang SC Regular" w:hAnsi="PingFang SC Regular" w:eastAsia="PingFang SC Regular" w:cs="PingFang SC Regular"/>
        </w:rPr>
        <w:t>阶段，你使程序执行了你自己设计的机器码。如果</w:t>
      </w:r>
      <w:r>
        <w:rPr>
          <w:rFonts w:hint="eastAsia" w:ascii="PingFang SC Regular" w:hAnsi="PingFang SC Regular" w:eastAsia="PingFang SC Regular" w:cs="PingFang SC Regular"/>
        </w:rPr>
        <w:t xml:space="preserve"> CTARGET </w:t>
      </w:r>
      <w:r>
        <w:rPr>
          <w:rFonts w:hint="eastAsia" w:ascii="PingFang SC Regular" w:hAnsi="PingFang SC Regular" w:eastAsia="PingFang SC Regular" w:cs="PingFang SC Regular"/>
        </w:rPr>
        <w:t>是一个网络服务器，你就可以将你自己的代码注入到远程机器中。在第</w:t>
      </w:r>
      <w:r>
        <w:rPr>
          <w:rFonts w:hint="eastAsia" w:ascii="PingFang SC Regular" w:hAnsi="PingFang SC Regular" w:eastAsia="PingFang SC Regular" w:cs="PingFang SC Regular"/>
        </w:rPr>
        <w:t xml:space="preserve"> 4 </w:t>
      </w:r>
      <w:r>
        <w:rPr>
          <w:rFonts w:hint="eastAsia" w:ascii="PingFang SC Regular" w:hAnsi="PingFang SC Regular" w:eastAsia="PingFang SC Regular" w:cs="PingFang SC Regular"/>
        </w:rPr>
        <w:t>阶段，你绕过了现代系统用来阻止缓冲区溢出攻击的两个主要手段。虽然你没有注入自己的代码，但你能注入一种通过拼接现有代码序列来运行的程序类型。你还获得了实验</w:t>
      </w:r>
      <w:r>
        <w:rPr>
          <w:rFonts w:hint="eastAsia" w:ascii="PingFang SC Regular" w:hAnsi="PingFang SC Regular" w:eastAsia="PingFang SC Regular" w:cs="PingFang SC Regular"/>
        </w:rPr>
        <w:t xml:space="preserve"> 100 </w:t>
      </w:r>
      <w:r>
        <w:rPr>
          <w:rFonts w:hint="eastAsia" w:ascii="PingFang SC Regular" w:hAnsi="PingFang SC Regular" w:eastAsia="PingFang SC Regular" w:cs="PingFang SC Regular"/>
        </w:rPr>
        <w:t>分中的</w:t>
      </w:r>
      <w:r>
        <w:rPr>
          <w:rFonts w:hint="eastAsia" w:ascii="PingFang SC Regular" w:hAnsi="PingFang SC Regular" w:eastAsia="PingFang SC Regular" w:cs="PingFang SC Regular"/>
        </w:rPr>
        <w:t xml:space="preserve"> 95 </w:t>
      </w:r>
      <w:r>
        <w:rPr>
          <w:rFonts w:hint="eastAsia" w:ascii="PingFang SC Regular" w:hAnsi="PingFang SC Regular" w:eastAsia="PingFang SC Regular" w:cs="PingFang SC Regular"/>
        </w:rPr>
        <w:t>分。这是一个不错的分数。如果你有其他紧急事务，可以考虑现在就停止。</w:t>
      </w:r>
    </w:p>
    <w:p w14:paraId="24176539">
      <w:pPr>
        <w:pStyle w:val="19"/>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第</w:t>
      </w:r>
      <w:r>
        <w:rPr>
          <w:rFonts w:hint="eastAsia" w:ascii="PingFang SC Regular" w:hAnsi="PingFang SC Regular" w:eastAsia="PingFang SC Regular" w:cs="PingFang SC Regular"/>
        </w:rPr>
        <w:t xml:space="preserve"> 5 </w:t>
      </w:r>
      <w:r>
        <w:rPr>
          <w:rFonts w:hint="eastAsia" w:ascii="PingFang SC Regular" w:hAnsi="PingFang SC Regular" w:eastAsia="PingFang SC Regular" w:cs="PingFang SC Regular"/>
        </w:rPr>
        <w:t>阶段要求你对</w:t>
      </w:r>
      <w:r>
        <w:rPr>
          <w:rFonts w:hint="eastAsia" w:ascii="PingFang SC Regular" w:hAnsi="PingFang SC Regular" w:eastAsia="PingFang SC Regular" w:cs="PingFang SC Regular"/>
        </w:rPr>
        <w:t xml:space="preserve"> RTARGET </w:t>
      </w:r>
      <w:r>
        <w:rPr>
          <w:rFonts w:hint="eastAsia" w:ascii="PingFang SC Regular" w:hAnsi="PingFang SC Regular" w:eastAsia="PingFang SC Regular" w:cs="PingFang SC Regular"/>
        </w:rPr>
        <w:t>执行</w:t>
      </w:r>
      <w:r>
        <w:rPr>
          <w:rFonts w:hint="eastAsia" w:ascii="PingFang SC Regular" w:hAnsi="PingFang SC Regular" w:eastAsia="PingFang SC Regular" w:cs="PingFang SC Regular"/>
        </w:rPr>
        <w:t xml:space="preserve"> ROP </w:t>
      </w:r>
      <w:r>
        <w:rPr>
          <w:rFonts w:hint="eastAsia" w:ascii="PingFang SC Regular" w:hAnsi="PingFang SC Regular" w:eastAsia="PingFang SC Regular" w:cs="PingFang SC Regular"/>
        </w:rPr>
        <w:t>攻击，以调用带有</w:t>
      </w:r>
      <w:r>
        <w:rPr>
          <w:rFonts w:hint="eastAsia" w:ascii="PingFang SC Regular" w:hAnsi="PingFang SC Regular" w:eastAsia="PingFang SC Regular" w:cs="PingFang SC Regular"/>
        </w:rPr>
        <w:t xml:space="preserve"> cookie </w:t>
      </w:r>
      <w:r>
        <w:rPr>
          <w:rFonts w:hint="eastAsia" w:ascii="PingFang SC Regular" w:hAnsi="PingFang SC Regular" w:eastAsia="PingFang SC Regular" w:cs="PingFang SC Regular"/>
        </w:rPr>
        <w:t>字符串表示指针的</w:t>
      </w:r>
      <w:r>
        <w:rPr>
          <w:rFonts w:hint="eastAsia" w:ascii="PingFang SC Regular" w:hAnsi="PingFang SC Regular" w:eastAsia="PingFang SC Regular" w:cs="PingFang SC Regular"/>
        </w:rPr>
        <w:t xml:space="preserve"> touch3 </w:t>
      </w:r>
      <w:r>
        <w:rPr>
          <w:rFonts w:hint="eastAsia" w:ascii="PingFang SC Regular" w:hAnsi="PingFang SC Regular" w:eastAsia="PingFang SC Regular" w:cs="PingFang SC Regular"/>
        </w:rPr>
        <w:t>函数。这看起来可能不像使用</w:t>
      </w:r>
      <w:r>
        <w:rPr>
          <w:rFonts w:hint="eastAsia" w:ascii="PingFang SC Regular" w:hAnsi="PingFang SC Regular" w:eastAsia="PingFang SC Regular" w:cs="PingFang SC Regular"/>
        </w:rPr>
        <w:t xml:space="preserve"> ROP </w:t>
      </w:r>
      <w:r>
        <w:rPr>
          <w:rFonts w:hint="eastAsia" w:ascii="PingFang SC Regular" w:hAnsi="PingFang SC Regular" w:eastAsia="PingFang SC Regular" w:cs="PingFang SC Regular"/>
        </w:rPr>
        <w:t>攻击调用</w:t>
      </w:r>
      <w:r>
        <w:rPr>
          <w:rFonts w:hint="eastAsia" w:ascii="PingFang SC Regular" w:hAnsi="PingFang SC Regular" w:eastAsia="PingFang SC Regular" w:cs="PingFang SC Regular"/>
        </w:rPr>
        <w:t xml:space="preserve"> touch2 </w:t>
      </w:r>
      <w:r>
        <w:rPr>
          <w:rFonts w:hint="eastAsia" w:ascii="PingFang SC Regular" w:hAnsi="PingFang SC Regular" w:eastAsia="PingFang SC Regular" w:cs="PingFang SC Regular"/>
        </w:rPr>
        <w:t>那样明显更困难，但我们确实让它变得更难了。此外，第</w:t>
      </w:r>
      <w:r>
        <w:rPr>
          <w:rFonts w:hint="eastAsia" w:ascii="PingFang SC Regular" w:hAnsi="PingFang SC Regular" w:eastAsia="PingFang SC Regular" w:cs="PingFang SC Regular"/>
        </w:rPr>
        <w:t xml:space="preserve"> 5 </w:t>
      </w:r>
      <w:r>
        <w:rPr>
          <w:rFonts w:hint="eastAsia" w:ascii="PingFang SC Regular" w:hAnsi="PingFang SC Regular" w:eastAsia="PingFang SC Regular" w:cs="PingFang SC Regular"/>
        </w:rPr>
        <w:t>阶段只占</w:t>
      </w:r>
      <w:r>
        <w:rPr>
          <w:rFonts w:hint="eastAsia" w:ascii="PingFang SC Regular" w:hAnsi="PingFang SC Regular" w:eastAsia="PingFang SC Regular" w:cs="PingFang SC Regular"/>
        </w:rPr>
        <w:t xml:space="preserve"> 5 </w:t>
      </w:r>
      <w:r>
        <w:rPr>
          <w:rFonts w:hint="eastAsia" w:ascii="PingFang SC Regular" w:hAnsi="PingFang SC Regular" w:eastAsia="PingFang SC Regular" w:cs="PingFang SC Regular"/>
        </w:rPr>
        <w:t>分，这并不能真正衡量它将需要的努力。把它当作那些想要超越课程正常期望的人的额外加分题。</w:t>
      </w:r>
    </w:p>
    <w:p w14:paraId="568B727B">
      <w:pPr>
        <w:pStyle w:val="19"/>
        <w:rPr>
          <w:rFonts w:hint="eastAsia" w:ascii="PingFang SC Regular" w:hAnsi="PingFang SC Regular" w:eastAsia="PingFang SC Regular" w:cs="PingFang SC Regular"/>
        </w:rPr>
      </w:pPr>
      <w:r>
        <w:rPr>
          <w:rFonts w:hint="eastAsia" w:ascii="PingFang SC Regular" w:hAnsi="PingFang SC Regular" w:eastAsia="PingFang SC Regular" w:cs="PingFang SC Regular"/>
          <w:b/>
          <w:bCs/>
        </w:rPr>
        <w:t>一些建议：</w:t>
      </w:r>
    </w:p>
    <w:p w14:paraId="469FCCDA">
      <w:pPr>
        <w:numPr>
          <w:ilvl w:val="0"/>
          <w:numId w:val="0"/>
        </w:num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你希望回顾</w:t>
      </w:r>
      <w:r>
        <w:rPr>
          <w:rFonts w:hint="eastAsia" w:ascii="PingFang SC Regular" w:hAnsi="PingFang SC Regular" w:eastAsia="PingFang SC Regular" w:cs="PingFang SC Regular"/>
        </w:rPr>
        <w:t xml:space="preserve"> movl </w:t>
      </w:r>
      <w:r>
        <w:rPr>
          <w:rFonts w:hint="eastAsia" w:ascii="PingFang SC Regular" w:hAnsi="PingFang SC Regular" w:eastAsia="PingFang SC Regular" w:cs="PingFang SC Regular"/>
        </w:rPr>
        <w:t>指令对寄存器高</w:t>
      </w:r>
      <w:r>
        <w:rPr>
          <w:rFonts w:hint="eastAsia" w:ascii="PingFang SC Regular" w:hAnsi="PingFang SC Regular" w:eastAsia="PingFang SC Regular" w:cs="PingFang SC Regular"/>
        </w:rPr>
        <w:t xml:space="preserve"> 4 </w:t>
      </w:r>
      <w:r>
        <w:rPr>
          <w:rFonts w:hint="eastAsia" w:ascii="PingFang SC Regular" w:hAnsi="PingFang SC Regular" w:eastAsia="PingFang SC Regular" w:cs="PingFang SC Regular"/>
        </w:rPr>
        <w:t>字节的影响，如教材第</w:t>
      </w:r>
      <w:r>
        <w:rPr>
          <w:rFonts w:hint="eastAsia" w:ascii="PingFang SC Regular" w:hAnsi="PingFang SC Regular" w:eastAsia="PingFang SC Regular" w:cs="PingFang SC Regular"/>
        </w:rPr>
        <w:t xml:space="preserve"> 183 </w:t>
      </w:r>
      <w:r>
        <w:rPr>
          <w:rFonts w:hint="eastAsia" w:ascii="PingFang SC Regular" w:hAnsi="PingFang SC Regular" w:eastAsia="PingFang SC Regular" w:cs="PingFang SC Regular"/>
        </w:rPr>
        <w:t>页所述。</w:t>
      </w:r>
    </w:p>
    <w:p w14:paraId="77227B25">
      <w:pPr>
        <w:numPr>
          <w:ilvl w:val="0"/>
          <w:numId w:val="0"/>
        </w:num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官方解决方案需要八个代码片段（并非全部唯一）。</w:t>
      </w:r>
    </w:p>
    <w:p w14:paraId="7E936DA7">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祝你好运，玩得开心！</w:t>
      </w:r>
    </w:p>
    <w:bookmarkEnd w:id="13"/>
    <w:p w14:paraId="6F72376F">
      <w:pPr>
        <w:pStyle w:val="4"/>
        <w:rPr>
          <w:rFonts w:hint="eastAsia" w:ascii="PingFang SC Regular" w:hAnsi="PingFang SC Regular" w:eastAsia="PingFang SC Regular" w:cs="PingFang SC Regular"/>
        </w:rPr>
      </w:pPr>
      <w:bookmarkStart w:id="14" w:name="附录-a使用-hex2raw"/>
      <w:r>
        <w:rPr>
          <w:rFonts w:hint="eastAsia" w:ascii="PingFang SC Regular" w:hAnsi="PingFang SC Regular" w:eastAsia="PingFang SC Regular" w:cs="PingFang SC Regular"/>
        </w:rPr>
        <w:t>附录</w:t>
      </w:r>
      <w:r>
        <w:rPr>
          <w:rFonts w:hint="eastAsia" w:ascii="PingFang SC Regular" w:hAnsi="PingFang SC Regular" w:eastAsia="PingFang SC Regular" w:cs="PingFang SC Regular"/>
        </w:rPr>
        <w:t xml:space="preserve"> </w:t>
      </w:r>
      <w:r>
        <w:rPr>
          <w:rFonts w:hint="eastAsia" w:ascii="PingFang SC Regular" w:hAnsi="PingFang SC Regular" w:eastAsia="PingFang SC Regular" w:cs="PingFang SC Regular"/>
        </w:rPr>
        <w:t>A：使用</w:t>
      </w:r>
      <w:r>
        <w:rPr>
          <w:rFonts w:hint="eastAsia" w:ascii="PingFang SC Regular" w:hAnsi="PingFang SC Regular" w:eastAsia="PingFang SC Regular" w:cs="PingFang SC Regular"/>
        </w:rPr>
        <w:t xml:space="preserve"> HEX2RAW</w:t>
      </w:r>
    </w:p>
    <w:p w14:paraId="57D78590">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 xml:space="preserve">HEX2RAW </w:t>
      </w:r>
      <w:r>
        <w:rPr>
          <w:rFonts w:hint="eastAsia" w:ascii="PingFang SC Regular" w:hAnsi="PingFang SC Regular" w:eastAsia="PingFang SC Regular" w:cs="PingFang SC Regular"/>
        </w:rPr>
        <w:t>接受十六进制格式的字符串作为输入。在这种格式中，每个字节值由两个十六进制数字表示。例如，字符串</w:t>
      </w:r>
      <w:r>
        <w:rPr>
          <w:rFonts w:hint="eastAsia" w:ascii="PingFang SC Regular" w:hAnsi="PingFang SC Regular" w:eastAsia="PingFang SC Regular" w:cs="PingFang SC Regular"/>
        </w:rPr>
        <w:t xml:space="preserve"> “012345” </w:t>
      </w:r>
      <w:r>
        <w:rPr>
          <w:rFonts w:hint="eastAsia" w:ascii="PingFang SC Regular" w:hAnsi="PingFang SC Regular" w:eastAsia="PingFang SC Regular" w:cs="PingFang SC Regular"/>
        </w:rPr>
        <w:t>可以以十六进制格式输入为</w:t>
      </w:r>
      <w:r>
        <w:rPr>
          <w:rFonts w:hint="eastAsia" w:ascii="PingFang SC Regular" w:hAnsi="PingFang SC Regular" w:eastAsia="PingFang SC Regular" w:cs="PingFang SC Regular"/>
        </w:rPr>
        <w:t xml:space="preserve"> “30 31 32 33 34 35 00”</w:t>
      </w:r>
      <w:r>
        <w:rPr>
          <w:rFonts w:hint="eastAsia" w:ascii="PingFang SC Regular" w:hAnsi="PingFang SC Regular" w:eastAsia="PingFang SC Regular" w:cs="PingFang SC Regular"/>
        </w:rPr>
        <w:t>。（回想一下，十进制数字</w:t>
      </w:r>
      <w:r>
        <w:rPr>
          <w:rFonts w:hint="eastAsia" w:ascii="PingFang SC Regular" w:hAnsi="PingFang SC Regular" w:eastAsia="PingFang SC Regular" w:cs="PingFang SC Regular"/>
        </w:rPr>
        <w:t xml:space="preserve"> x </w:t>
      </w:r>
      <w:r>
        <w:rPr>
          <w:rFonts w:hint="eastAsia" w:ascii="PingFang SC Regular" w:hAnsi="PingFang SC Regular" w:eastAsia="PingFang SC Regular" w:cs="PingFang SC Regular"/>
        </w:rPr>
        <w:t>的</w:t>
      </w:r>
      <w:r>
        <w:rPr>
          <w:rFonts w:hint="eastAsia" w:ascii="PingFang SC Regular" w:hAnsi="PingFang SC Regular" w:eastAsia="PingFang SC Regular" w:cs="PingFang SC Regular"/>
        </w:rPr>
        <w:t xml:space="preserve"> ASCII </w:t>
      </w:r>
      <w:r>
        <w:rPr>
          <w:rFonts w:hint="eastAsia" w:ascii="PingFang SC Regular" w:hAnsi="PingFang SC Regular" w:eastAsia="PingFang SC Regular" w:cs="PingFang SC Regular"/>
        </w:rPr>
        <w:t>码是</w:t>
      </w:r>
      <w:r>
        <w:rPr>
          <w:rFonts w:hint="eastAsia" w:ascii="PingFang SC Regular" w:hAnsi="PingFang SC Regular" w:eastAsia="PingFang SC Regular" w:cs="PingFang SC Regular"/>
        </w:rPr>
        <w:t xml:space="preserve"> </w:t>
      </w:r>
      <w:r>
        <w:rPr>
          <w:rFonts w:hint="eastAsia" w:ascii="PingFang SC Regular" w:hAnsi="PingFang SC Regular" w:eastAsia="PingFang SC Regular" w:cs="PingFang SC Regular"/>
        </w:rPr>
        <w:t>0x3x，字符串的结束由空字节指示。）</w:t>
      </w:r>
    </w:p>
    <w:p w14:paraId="126C065D">
      <w:pPr>
        <w:pStyle w:val="19"/>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你传递给</w:t>
      </w:r>
      <w:r>
        <w:rPr>
          <w:rFonts w:hint="eastAsia" w:ascii="PingFang SC Regular" w:hAnsi="PingFang SC Regular" w:eastAsia="PingFang SC Regular" w:cs="PingFang SC Regular"/>
        </w:rPr>
        <w:t xml:space="preserve"> HEX2RAW </w:t>
      </w:r>
      <w:r>
        <w:rPr>
          <w:rFonts w:hint="eastAsia" w:ascii="PingFang SC Regular" w:hAnsi="PingFang SC Regular" w:eastAsia="PingFang SC Regular" w:cs="PingFang SC Regular"/>
        </w:rPr>
        <w:t>的十六进制字符应以空白字符（空格或换行符）分隔。建议你在工作时用换行符分隔利用字符串的不同部分。</w:t>
      </w:r>
    </w:p>
    <w:p w14:paraId="3C3CD196">
      <w:pPr>
        <w:pStyle w:val="19"/>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 xml:space="preserve">HEX2RAW </w:t>
      </w:r>
      <w:r>
        <w:rPr>
          <w:rFonts w:hint="eastAsia" w:ascii="PingFang SC Regular" w:hAnsi="PingFang SC Regular" w:eastAsia="PingFang SC Regular" w:cs="PingFang SC Regular"/>
        </w:rPr>
        <w:t>支持</w:t>
      </w:r>
      <w:r>
        <w:rPr>
          <w:rFonts w:hint="eastAsia" w:ascii="PingFang SC Regular" w:hAnsi="PingFang SC Regular" w:eastAsia="PingFang SC Regular" w:cs="PingFang SC Regular"/>
        </w:rPr>
        <w:t xml:space="preserve"> C </w:t>
      </w:r>
      <w:r>
        <w:rPr>
          <w:rFonts w:hint="eastAsia" w:ascii="PingFang SC Regular" w:hAnsi="PingFang SC Regular" w:eastAsia="PingFang SC Regular" w:cs="PingFang SC Regular"/>
        </w:rPr>
        <w:t>风格块注释，因此你可以标记利用字符串的各个部分。例如：</w:t>
      </w:r>
    </w:p>
    <w:p w14:paraId="634428B1">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48 c7 c1 f0 11 40 00    /* mov $0x40011f0,%rcx */</w:t>
      </w:r>
    </w:p>
    <w:p w14:paraId="5DD8F1BC">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确保在起始和结束注释字符串（</w:t>
      </w:r>
      <w:r>
        <w:rPr>
          <w:rFonts w:hint="eastAsia" w:ascii="PingFang SC Regular" w:hAnsi="PingFang SC Regular" w:eastAsia="PingFang SC Regular" w:cs="PingFang SC Regular"/>
        </w:rPr>
        <w:t>“/</w:t>
      </w:r>
      <w:r>
        <w:rPr>
          <w:rFonts w:hint="eastAsia" w:ascii="PingFang SC Regular" w:hAnsi="PingFang SC Regular" w:eastAsia="PingFang SC Regular" w:cs="PingFang SC Regular"/>
          <w:i/>
          <w:iCs/>
        </w:rPr>
        <w:t>”、”</w:t>
      </w:r>
      <w:r>
        <w:rPr>
          <w:rFonts w:hint="eastAsia" w:ascii="PingFang SC Regular" w:hAnsi="PingFang SC Regular" w:eastAsia="PingFang SC Regular" w:cs="PingFang SC Regular"/>
        </w:rPr>
        <w:t>/”</w:t>
      </w:r>
      <w:r>
        <w:rPr>
          <w:rFonts w:hint="eastAsia" w:ascii="PingFang SC Regular" w:hAnsi="PingFang SC Regular" w:eastAsia="PingFang SC Regular" w:cs="PingFang SC Regular"/>
        </w:rPr>
        <w:t>）两侧都留出空格，以便注释被正确忽略。</w:t>
      </w:r>
    </w:p>
    <w:p w14:paraId="4952B906">
      <w:pPr>
        <w:pStyle w:val="19"/>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如果你在文件</w:t>
      </w:r>
      <w:r>
        <w:rPr>
          <w:rFonts w:hint="eastAsia" w:ascii="PingFang SC Regular" w:hAnsi="PingFang SC Regular" w:eastAsia="PingFang SC Regular" w:cs="PingFang SC Regular"/>
        </w:rPr>
        <w:t xml:space="preserve"> exploit.txt </w:t>
      </w:r>
      <w:r>
        <w:rPr>
          <w:rFonts w:hint="eastAsia" w:ascii="PingFang SC Regular" w:hAnsi="PingFang SC Regular" w:eastAsia="PingFang SC Regular" w:cs="PingFang SC Regular"/>
        </w:rPr>
        <w:t>中生成十六进制格式的利用字符串，你可以通过几种不同的方式将原始字符串应用到</w:t>
      </w:r>
      <w:r>
        <w:rPr>
          <w:rFonts w:hint="eastAsia" w:ascii="PingFang SC Regular" w:hAnsi="PingFang SC Regular" w:eastAsia="PingFang SC Regular" w:cs="PingFang SC Regular"/>
        </w:rPr>
        <w:t xml:space="preserve"> CTARGET </w:t>
      </w:r>
      <w:r>
        <w:rPr>
          <w:rFonts w:hint="eastAsia" w:ascii="PingFang SC Regular" w:hAnsi="PingFang SC Regular" w:eastAsia="PingFang SC Regular" w:cs="PingFang SC Regular"/>
        </w:rPr>
        <w:t>或</w:t>
      </w:r>
      <w:r>
        <w:rPr>
          <w:rFonts w:hint="eastAsia" w:ascii="PingFang SC Regular" w:hAnsi="PingFang SC Regular" w:eastAsia="PingFang SC Regular" w:cs="PingFang SC Regular"/>
        </w:rPr>
        <w:t xml:space="preserve"> </w:t>
      </w:r>
      <w:r>
        <w:rPr>
          <w:rFonts w:hint="eastAsia" w:ascii="PingFang SC Regular" w:hAnsi="PingFang SC Regular" w:eastAsia="PingFang SC Regular" w:cs="PingFang SC Regular"/>
        </w:rPr>
        <w:t>RTARGET：</w:t>
      </w:r>
    </w:p>
    <w:p w14:paraId="57331B2B">
      <w:pPr>
        <w:pStyle w:val="19"/>
        <w:rPr>
          <w:rFonts w:hint="eastAsia" w:ascii="PingFang SC Regular" w:hAnsi="PingFang SC Regular" w:eastAsia="PingFang SC Regular" w:cs="PingFang SC Regular"/>
        </w:rPr>
      </w:pPr>
      <w:r>
        <w:rPr>
          <w:rFonts w:hint="eastAsia" w:ascii="PingFang SC Regular" w:hAnsi="PingFang SC Regular" w:eastAsia="PingFang SC Regular" w:cs="PingFang SC Regular"/>
          <w:b/>
          <w:bCs/>
        </w:rPr>
        <w:t xml:space="preserve">1. </w:t>
      </w:r>
      <w:r>
        <w:rPr>
          <w:rFonts w:hint="eastAsia" w:ascii="PingFang SC Regular" w:hAnsi="PingFang SC Regular" w:eastAsia="PingFang SC Regular" w:cs="PingFang SC Regular"/>
          <w:b/>
          <w:bCs/>
        </w:rPr>
        <w:t>你可以设置一系列管道来将字符串通过</w:t>
      </w:r>
      <w:r>
        <w:rPr>
          <w:rFonts w:hint="eastAsia" w:ascii="PingFang SC Regular" w:hAnsi="PingFang SC Regular" w:eastAsia="PingFang SC Regular" w:cs="PingFang SC Regular"/>
          <w:b/>
          <w:bCs/>
        </w:rPr>
        <w:t xml:space="preserve"> HEX2RAW </w:t>
      </w:r>
      <w:r>
        <w:rPr>
          <w:rFonts w:hint="eastAsia" w:ascii="PingFang SC Regular" w:hAnsi="PingFang SC Regular" w:eastAsia="PingFang SC Regular" w:cs="PingFang SC Regular"/>
          <w:b/>
          <w:bCs/>
        </w:rPr>
        <w:t>传递：</w:t>
      </w:r>
    </w:p>
    <w:p w14:paraId="3F4A301F">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unix&gt; cat exploit.txt | ./hex2raw | ./ctarget</w:t>
      </w:r>
    </w:p>
    <w:p w14:paraId="371D3DE8">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b/>
          <w:bCs/>
        </w:rPr>
        <w:t xml:space="preserve">2. </w:t>
      </w:r>
      <w:r>
        <w:rPr>
          <w:rFonts w:hint="eastAsia" w:ascii="PingFang SC Regular" w:hAnsi="PingFang SC Regular" w:eastAsia="PingFang SC Regular" w:cs="PingFang SC Regular"/>
          <w:b/>
          <w:bCs/>
        </w:rPr>
        <w:t>你可以将原始字符串存储在文件中并使用</w:t>
      </w:r>
      <w:r>
        <w:rPr>
          <w:rFonts w:hint="eastAsia" w:ascii="PingFang SC Regular" w:hAnsi="PingFang SC Regular" w:eastAsia="PingFang SC Regular" w:cs="PingFang SC Regular"/>
          <w:b/>
          <w:bCs/>
        </w:rPr>
        <w:t xml:space="preserve"> I/O </w:t>
      </w:r>
      <w:r>
        <w:rPr>
          <w:rFonts w:hint="eastAsia" w:ascii="PingFang SC Regular" w:hAnsi="PingFang SC Regular" w:eastAsia="PingFang SC Regular" w:cs="PingFang SC Regular"/>
          <w:b/>
          <w:bCs/>
        </w:rPr>
        <w:t>重定向：</w:t>
      </w:r>
    </w:p>
    <w:p w14:paraId="0A06EB04">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unix&gt; ./hex2raw &lt; exploit.txt &gt; exploit-raw.txt</w:t>
      </w:r>
      <w:r>
        <w:rPr>
          <w:rFonts w:hint="eastAsia" w:ascii="PingFang SC Regular" w:hAnsi="PingFang SC Regular" w:eastAsia="PingFang SC Regular" w:cs="PingFang SC Regular"/>
        </w:rPr>
        <w:br w:type="textWrapping"/>
      </w:r>
      <w:r>
        <w:rPr>
          <w:rFonts w:hint="eastAsia" w:ascii="PingFang SC Regular" w:hAnsi="PingFang SC Regular" w:eastAsia="PingFang SC Regular" w:cs="PingFang SC Regular"/>
        </w:rPr>
        <w:t>unix&gt; ./ctarget &lt; exploit-raw.txt</w:t>
      </w:r>
    </w:p>
    <w:p w14:paraId="0ACA494F">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这种方法也可以在</w:t>
      </w:r>
      <w:r>
        <w:rPr>
          <w:rFonts w:hint="eastAsia" w:ascii="PingFang SC Regular" w:hAnsi="PingFang SC Regular" w:eastAsia="PingFang SC Regular" w:cs="PingFang SC Regular"/>
        </w:rPr>
        <w:t xml:space="preserve"> GDB </w:t>
      </w:r>
      <w:r>
        <w:rPr>
          <w:rFonts w:hint="eastAsia" w:ascii="PingFang SC Regular" w:hAnsi="PingFang SC Regular" w:eastAsia="PingFang SC Regular" w:cs="PingFang SC Regular"/>
        </w:rPr>
        <w:t>内部运行时使用：</w:t>
      </w:r>
    </w:p>
    <w:p w14:paraId="26C75DE5">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unix&gt; gdb ctarget</w:t>
      </w:r>
      <w:r>
        <w:rPr>
          <w:rFonts w:hint="eastAsia" w:ascii="PingFang SC Regular" w:hAnsi="PingFang SC Regular" w:eastAsia="PingFang SC Regular" w:cs="PingFang SC Regular"/>
        </w:rPr>
        <w:br w:type="textWrapping"/>
      </w:r>
      <w:r>
        <w:rPr>
          <w:rFonts w:hint="eastAsia" w:ascii="PingFang SC Regular" w:hAnsi="PingFang SC Regular" w:eastAsia="PingFang SC Regular" w:cs="PingFang SC Regular"/>
        </w:rPr>
        <w:t>(gdb) run &lt; exploit-raw.txt</w:t>
      </w:r>
    </w:p>
    <w:p w14:paraId="49BCA541">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b/>
          <w:bCs/>
        </w:rPr>
        <w:t xml:space="preserve">3. </w:t>
      </w:r>
      <w:r>
        <w:rPr>
          <w:rFonts w:hint="eastAsia" w:ascii="PingFang SC Regular" w:hAnsi="PingFang SC Regular" w:eastAsia="PingFang SC Regular" w:cs="PingFang SC Regular"/>
          <w:b/>
          <w:bCs/>
        </w:rPr>
        <w:t>你可以将原始字符串存储在文件中并将文件名作为命令行参数提供：</w:t>
      </w:r>
    </w:p>
    <w:p w14:paraId="4EFB40C9">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unix&gt; ./hex2raw &lt; exploit.txt &gt; exploit-raw.txt</w:t>
      </w:r>
      <w:r>
        <w:rPr>
          <w:rFonts w:hint="eastAsia" w:ascii="PingFang SC Regular" w:hAnsi="PingFang SC Regular" w:eastAsia="PingFang SC Regular" w:cs="PingFang SC Regular"/>
        </w:rPr>
        <w:br w:type="textWrapping"/>
      </w:r>
      <w:r>
        <w:rPr>
          <w:rFonts w:hint="eastAsia" w:ascii="PingFang SC Regular" w:hAnsi="PingFang SC Regular" w:eastAsia="PingFang SC Regular" w:cs="PingFang SC Regular"/>
        </w:rPr>
        <w:t>unix&gt; ./ctarget -i exploit-raw.txt</w:t>
      </w:r>
    </w:p>
    <w:p w14:paraId="2872A3D3">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这种方法也可以在</w:t>
      </w:r>
      <w:r>
        <w:rPr>
          <w:rFonts w:hint="eastAsia" w:ascii="PingFang SC Regular" w:hAnsi="PingFang SC Regular" w:eastAsia="PingFang SC Regular" w:cs="PingFang SC Regular"/>
        </w:rPr>
        <w:t xml:space="preserve"> GDB </w:t>
      </w:r>
      <w:r>
        <w:rPr>
          <w:rFonts w:hint="eastAsia" w:ascii="PingFang SC Regular" w:hAnsi="PingFang SC Regular" w:eastAsia="PingFang SC Regular" w:cs="PingFang SC Regular"/>
        </w:rPr>
        <w:t>内部运行时使用。</w:t>
      </w:r>
    </w:p>
    <w:bookmarkEnd w:id="14"/>
    <w:p w14:paraId="7E7A7ED2">
      <w:pPr>
        <w:pStyle w:val="4"/>
        <w:rPr>
          <w:rFonts w:hint="eastAsia" w:ascii="PingFang SC Regular" w:hAnsi="PingFang SC Regular" w:eastAsia="PingFang SC Regular" w:cs="PingFang SC Regular"/>
        </w:rPr>
      </w:pPr>
      <w:bookmarkStart w:id="15" w:name="附录-b生成字节码"/>
      <w:r>
        <w:rPr>
          <w:rFonts w:hint="eastAsia" w:ascii="PingFang SC Regular" w:hAnsi="PingFang SC Regular" w:eastAsia="PingFang SC Regular" w:cs="PingFang SC Regular"/>
        </w:rPr>
        <w:t>附录</w:t>
      </w:r>
      <w:r>
        <w:rPr>
          <w:rFonts w:hint="eastAsia" w:ascii="PingFang SC Regular" w:hAnsi="PingFang SC Regular" w:eastAsia="PingFang SC Regular" w:cs="PingFang SC Regular"/>
        </w:rPr>
        <w:t xml:space="preserve"> </w:t>
      </w:r>
      <w:r>
        <w:rPr>
          <w:rFonts w:hint="eastAsia" w:ascii="PingFang SC Regular" w:hAnsi="PingFang SC Regular" w:eastAsia="PingFang SC Regular" w:cs="PingFang SC Regular"/>
        </w:rPr>
        <w:t>B：生成字节码</w:t>
      </w:r>
    </w:p>
    <w:p w14:paraId="2C3ACEEF">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使用</w:t>
      </w:r>
      <w:r>
        <w:rPr>
          <w:rFonts w:hint="eastAsia" w:ascii="PingFang SC Regular" w:hAnsi="PingFang SC Regular" w:eastAsia="PingFang SC Regular" w:cs="PingFang SC Regular"/>
        </w:rPr>
        <w:t xml:space="preserve"> GCC </w:t>
      </w:r>
      <w:r>
        <w:rPr>
          <w:rFonts w:hint="eastAsia" w:ascii="PingFang SC Regular" w:hAnsi="PingFang SC Regular" w:eastAsia="PingFang SC Regular" w:cs="PingFang SC Regular"/>
        </w:rPr>
        <w:t>作为汇编器、OBJDUMP</w:t>
      </w:r>
      <w:r>
        <w:rPr>
          <w:rFonts w:hint="eastAsia" w:ascii="PingFang SC Regular" w:hAnsi="PingFang SC Regular" w:eastAsia="PingFang SC Regular" w:cs="PingFang SC Regular"/>
        </w:rPr>
        <w:t xml:space="preserve"> </w:t>
      </w:r>
      <w:r>
        <w:rPr>
          <w:rFonts w:hint="eastAsia" w:ascii="PingFang SC Regular" w:hAnsi="PingFang SC Regular" w:eastAsia="PingFang SC Regular" w:cs="PingFang SC Regular"/>
        </w:rPr>
        <w:t>作为反汇编器可以方便地生成指令序列的字节码。例如，假设你写了一个包含以下汇编代码的文件</w:t>
      </w:r>
      <w:r>
        <w:rPr>
          <w:rFonts w:hint="eastAsia" w:ascii="PingFang SC Regular" w:hAnsi="PingFang SC Regular" w:eastAsia="PingFang SC Regular" w:cs="PingFang SC Regular"/>
        </w:rPr>
        <w:t xml:space="preserve"> </w:t>
      </w:r>
      <w:r>
        <w:rPr>
          <w:rFonts w:hint="eastAsia" w:ascii="PingFang SC Regular" w:hAnsi="PingFang SC Regular" w:eastAsia="PingFang SC Regular" w:cs="PingFang SC Regular"/>
        </w:rPr>
        <w:t>example.s：</w:t>
      </w:r>
    </w:p>
    <w:p w14:paraId="5B9B49A2">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 xml:space="preserve"># </w:t>
      </w:r>
      <w:r>
        <w:rPr>
          <w:rFonts w:hint="eastAsia" w:ascii="PingFang SC Regular" w:hAnsi="PingFang SC Regular" w:eastAsia="PingFang SC Regular" w:cs="PingFang SC Regular"/>
        </w:rPr>
        <w:t>手工生成汇编代码示例</w:t>
      </w:r>
      <w:r>
        <w:rPr>
          <w:rFonts w:hint="eastAsia" w:ascii="PingFang SC Regular" w:hAnsi="PingFang SC Regular" w:eastAsia="PingFang SC Regular" w:cs="PingFang SC Regular"/>
        </w:rPr>
        <w:br w:type="textWrapping"/>
      </w:r>
      <w:r>
        <w:rPr>
          <w:rFonts w:hint="eastAsia" w:ascii="PingFang SC Regular" w:hAnsi="PingFang SC Regular" w:eastAsia="PingFang SC Regular" w:cs="PingFang SC Regular"/>
        </w:rPr>
        <w:t xml:space="preserve">pushq $0xabcdef    # </w:t>
      </w:r>
      <w:r>
        <w:rPr>
          <w:rFonts w:hint="eastAsia" w:ascii="PingFang SC Regular" w:hAnsi="PingFang SC Regular" w:eastAsia="PingFang SC Regular" w:cs="PingFang SC Regular"/>
        </w:rPr>
        <w:t>将值压入栈</w:t>
      </w:r>
      <w:r>
        <w:rPr>
          <w:rFonts w:hint="eastAsia" w:ascii="PingFang SC Regular" w:hAnsi="PingFang SC Regular" w:eastAsia="PingFang SC Regular" w:cs="PingFang SC Regular"/>
        </w:rPr>
        <w:br w:type="textWrapping"/>
      </w:r>
      <w:r>
        <w:rPr>
          <w:rFonts w:hint="eastAsia" w:ascii="PingFang SC Regular" w:hAnsi="PingFang SC Regular" w:eastAsia="PingFang SC Regular" w:cs="PingFang SC Regular"/>
        </w:rPr>
        <w:t xml:space="preserve">addq $17,%rax      # </w:t>
      </w:r>
      <w:r>
        <w:rPr>
          <w:rFonts w:hint="eastAsia" w:ascii="PingFang SC Regular" w:hAnsi="PingFang SC Regular" w:eastAsia="PingFang SC Regular" w:cs="PingFang SC Regular"/>
        </w:rPr>
        <w:t>将</w:t>
      </w:r>
      <w:r>
        <w:rPr>
          <w:rFonts w:hint="eastAsia" w:ascii="PingFang SC Regular" w:hAnsi="PingFang SC Regular" w:eastAsia="PingFang SC Regular" w:cs="PingFang SC Regular"/>
        </w:rPr>
        <w:t xml:space="preserve"> 17 </w:t>
      </w:r>
      <w:r>
        <w:rPr>
          <w:rFonts w:hint="eastAsia" w:ascii="PingFang SC Regular" w:hAnsi="PingFang SC Regular" w:eastAsia="PingFang SC Regular" w:cs="PingFang SC Regular"/>
        </w:rPr>
        <w:t>加到</w:t>
      </w:r>
      <w:r>
        <w:rPr>
          <w:rFonts w:hint="eastAsia" w:ascii="PingFang SC Regular" w:hAnsi="PingFang SC Regular" w:eastAsia="PingFang SC Regular" w:cs="PingFang SC Regular"/>
        </w:rPr>
        <w:t xml:space="preserve"> %rax</w:t>
      </w:r>
      <w:r>
        <w:rPr>
          <w:rFonts w:hint="eastAsia" w:ascii="PingFang SC Regular" w:hAnsi="PingFang SC Regular" w:eastAsia="PingFang SC Regular" w:cs="PingFang SC Regular"/>
        </w:rPr>
        <w:br w:type="textWrapping"/>
      </w:r>
      <w:r>
        <w:rPr>
          <w:rFonts w:hint="eastAsia" w:ascii="PingFang SC Regular" w:hAnsi="PingFang SC Regular" w:eastAsia="PingFang SC Regular" w:cs="PingFang SC Regular"/>
        </w:rPr>
        <w:t xml:space="preserve">movl %eax,%edx     # </w:t>
      </w:r>
      <w:r>
        <w:rPr>
          <w:rFonts w:hint="eastAsia" w:ascii="PingFang SC Regular" w:hAnsi="PingFang SC Regular" w:eastAsia="PingFang SC Regular" w:cs="PingFang SC Regular"/>
        </w:rPr>
        <w:t>将低</w:t>
      </w:r>
      <w:r>
        <w:rPr>
          <w:rFonts w:hint="eastAsia" w:ascii="PingFang SC Regular" w:hAnsi="PingFang SC Regular" w:eastAsia="PingFang SC Regular" w:cs="PingFang SC Regular"/>
        </w:rPr>
        <w:t xml:space="preserve"> 32 </w:t>
      </w:r>
      <w:r>
        <w:rPr>
          <w:rFonts w:hint="eastAsia" w:ascii="PingFang SC Regular" w:hAnsi="PingFang SC Regular" w:eastAsia="PingFang SC Regular" w:cs="PingFang SC Regular"/>
        </w:rPr>
        <w:t>位复制到</w:t>
      </w:r>
      <w:r>
        <w:rPr>
          <w:rFonts w:hint="eastAsia" w:ascii="PingFang SC Regular" w:hAnsi="PingFang SC Regular" w:eastAsia="PingFang SC Regular" w:cs="PingFang SC Regular"/>
        </w:rPr>
        <w:t xml:space="preserve"> %edx</w:t>
      </w:r>
    </w:p>
    <w:p w14:paraId="3D3FC699">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代码可以包含指令和数据的混合。</w:t>
      </w:r>
      <w:r>
        <w:rPr>
          <w:rFonts w:hint="eastAsia" w:ascii="PingFang SC Regular" w:hAnsi="PingFang SC Regular" w:eastAsia="PingFang SC Regular" w:cs="PingFang SC Regular"/>
        </w:rPr>
        <w:t xml:space="preserve">‘#’ </w:t>
      </w:r>
      <w:r>
        <w:rPr>
          <w:rFonts w:hint="eastAsia" w:ascii="PingFang SC Regular" w:hAnsi="PingFang SC Regular" w:eastAsia="PingFang SC Regular" w:cs="PingFang SC Regular"/>
        </w:rPr>
        <w:t>字符右侧的任何内容都是注释。</w:t>
      </w:r>
    </w:p>
    <w:p w14:paraId="5E86D96F">
      <w:pPr>
        <w:pStyle w:val="19"/>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你现在可以汇编和反汇编此文件：</w:t>
      </w:r>
    </w:p>
    <w:p w14:paraId="4D87D8B4">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unix&gt; gcc -c example.s</w:t>
      </w:r>
      <w:r>
        <w:rPr>
          <w:rFonts w:hint="eastAsia" w:ascii="PingFang SC Regular" w:hAnsi="PingFang SC Regular" w:eastAsia="PingFang SC Regular" w:cs="PingFang SC Regular"/>
        </w:rPr>
        <w:br w:type="textWrapping"/>
      </w:r>
      <w:r>
        <w:rPr>
          <w:rFonts w:hint="eastAsia" w:ascii="PingFang SC Regular" w:hAnsi="PingFang SC Regular" w:eastAsia="PingFang SC Regular" w:cs="PingFang SC Regular"/>
        </w:rPr>
        <w:t>unix&gt; objdump -d example.o &gt; example.d</w:t>
      </w:r>
    </w:p>
    <w:p w14:paraId="11B1A15A">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生成的文件</w:t>
      </w:r>
      <w:r>
        <w:rPr>
          <w:rFonts w:hint="eastAsia" w:ascii="PingFang SC Regular" w:hAnsi="PingFang SC Regular" w:eastAsia="PingFang SC Regular" w:cs="PingFang SC Regular"/>
        </w:rPr>
        <w:t xml:space="preserve"> example.d </w:t>
      </w:r>
      <w:r>
        <w:rPr>
          <w:rFonts w:hint="eastAsia" w:ascii="PingFang SC Regular" w:hAnsi="PingFang SC Regular" w:eastAsia="PingFang SC Regular" w:cs="PingFang SC Regular"/>
        </w:rPr>
        <w:t>包含以下内容：</w:t>
      </w:r>
    </w:p>
    <w:p w14:paraId="216D9D14">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example.o:     file format elf64-x86-64</w:t>
      </w:r>
      <w:r>
        <w:rPr>
          <w:rFonts w:hint="eastAsia" w:ascii="PingFang SC Regular" w:hAnsi="PingFang SC Regular" w:eastAsia="PingFang SC Regular" w:cs="PingFang SC Regular"/>
        </w:rPr>
        <w:br w:type="textWrapping"/>
      </w:r>
      <w:r>
        <w:rPr>
          <w:rFonts w:hint="eastAsia" w:ascii="PingFang SC Regular" w:hAnsi="PingFang SC Regular" w:eastAsia="PingFang SC Regular" w:cs="PingFang SC Regular"/>
        </w:rPr>
        <w:br w:type="textWrapping"/>
      </w:r>
      <w:r>
        <w:rPr>
          <w:rFonts w:hint="eastAsia" w:ascii="PingFang SC Regular" w:hAnsi="PingFang SC Regular" w:eastAsia="PingFang SC Regular" w:cs="PingFang SC Regular"/>
        </w:rPr>
        <w:t>Disassembly of section .text:</w:t>
      </w:r>
      <w:r>
        <w:rPr>
          <w:rFonts w:hint="eastAsia" w:ascii="PingFang SC Regular" w:hAnsi="PingFang SC Regular" w:eastAsia="PingFang SC Regular" w:cs="PingFang SC Regular"/>
        </w:rPr>
        <w:br w:type="textWrapping"/>
      </w:r>
      <w:r>
        <w:rPr>
          <w:rFonts w:hint="eastAsia" w:ascii="PingFang SC Regular" w:hAnsi="PingFang SC Regular" w:eastAsia="PingFang SC Regular" w:cs="PingFang SC Regular"/>
        </w:rPr>
        <w:br w:type="textWrapping"/>
      </w:r>
      <w:r>
        <w:rPr>
          <w:rFonts w:hint="eastAsia" w:ascii="PingFang SC Regular" w:hAnsi="PingFang SC Regular" w:eastAsia="PingFang SC Regular" w:cs="PingFang SC Regular"/>
        </w:rPr>
        <w:t>0000000000000000 &lt;.text&gt;:</w:t>
      </w:r>
      <w:r>
        <w:rPr>
          <w:rFonts w:hint="eastAsia" w:ascii="PingFang SC Regular" w:hAnsi="PingFang SC Regular" w:eastAsia="PingFang SC Regular" w:cs="PingFang SC Regular"/>
        </w:rPr>
        <w:br w:type="textWrapping"/>
      </w:r>
      <w:r>
        <w:rPr>
          <w:rFonts w:hint="eastAsia" w:ascii="PingFang SC Regular" w:hAnsi="PingFang SC Regular" w:eastAsia="PingFang SC Regular" w:cs="PingFang SC Regular"/>
        </w:rPr>
        <w:t xml:space="preserve">   0:   68 ef cd ab 00          pushq  $0xabcdef</w:t>
      </w:r>
      <w:r>
        <w:rPr>
          <w:rFonts w:hint="eastAsia" w:ascii="PingFang SC Regular" w:hAnsi="PingFang SC Regular" w:eastAsia="PingFang SC Regular" w:cs="PingFang SC Regular"/>
        </w:rPr>
        <w:br w:type="textWrapping"/>
      </w:r>
      <w:r>
        <w:rPr>
          <w:rFonts w:hint="eastAsia" w:ascii="PingFang SC Regular" w:hAnsi="PingFang SC Regular" w:eastAsia="PingFang SC Regular" w:cs="PingFang SC Regular"/>
        </w:rPr>
        <w:t xml:space="preserve">   5:   48 83 c0 11             add    $0x11,%rax</w:t>
      </w:r>
      <w:r>
        <w:rPr>
          <w:rFonts w:hint="eastAsia" w:ascii="PingFang SC Regular" w:hAnsi="PingFang SC Regular" w:eastAsia="PingFang SC Regular" w:cs="PingFang SC Regular"/>
        </w:rPr>
        <w:br w:type="textWrapping"/>
      </w:r>
      <w:r>
        <w:rPr>
          <w:rFonts w:hint="eastAsia" w:ascii="PingFang SC Regular" w:hAnsi="PingFang SC Regular" w:eastAsia="PingFang SC Regular" w:cs="PingFang SC Regular"/>
        </w:rPr>
        <w:t xml:space="preserve">   9:   89 c2                   mov    %eax,%edx</w:t>
      </w:r>
    </w:p>
    <w:p w14:paraId="5BC415EC">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底部的行显示了从汇编语言指令生成的机器码。每行左侧有一个十六进制数，表示指令的起始地址（从</w:t>
      </w:r>
      <w:r>
        <w:rPr>
          <w:rFonts w:hint="eastAsia" w:ascii="PingFang SC Regular" w:hAnsi="PingFang SC Regular" w:eastAsia="PingFang SC Regular" w:cs="PingFang SC Regular"/>
        </w:rPr>
        <w:t xml:space="preserve"> 0 </w:t>
      </w:r>
      <w:r>
        <w:rPr>
          <w:rFonts w:hint="eastAsia" w:ascii="PingFang SC Regular" w:hAnsi="PingFang SC Regular" w:eastAsia="PingFang SC Regular" w:cs="PingFang SC Regular"/>
        </w:rPr>
        <w:t>开始），而</w:t>
      </w:r>
      <w:r>
        <w:rPr>
          <w:rFonts w:hint="eastAsia" w:ascii="PingFang SC Regular" w:hAnsi="PingFang SC Regular" w:eastAsia="PingFang SC Regular" w:cs="PingFang SC Regular"/>
        </w:rPr>
        <w:t xml:space="preserve"> ‘:’ </w:t>
      </w:r>
      <w:r>
        <w:rPr>
          <w:rFonts w:hint="eastAsia" w:ascii="PingFang SC Regular" w:hAnsi="PingFang SC Regular" w:eastAsia="PingFang SC Regular" w:cs="PingFang SC Regular"/>
        </w:rPr>
        <w:t>字符后面的十六进制数字表示该指令的字节码。因此，我们可以看到指令</w:t>
      </w:r>
      <w:r>
        <w:rPr>
          <w:rFonts w:hint="eastAsia" w:ascii="PingFang SC Regular" w:hAnsi="PingFang SC Regular" w:eastAsia="PingFang SC Regular" w:cs="PingFang SC Regular"/>
        </w:rPr>
        <w:t xml:space="preserve"> push $0xABCDEF </w:t>
      </w:r>
      <w:r>
        <w:rPr>
          <w:rFonts w:hint="eastAsia" w:ascii="PingFang SC Regular" w:hAnsi="PingFang SC Regular" w:eastAsia="PingFang SC Regular" w:cs="PingFang SC Regular"/>
        </w:rPr>
        <w:t>的十六进制字节码为</w:t>
      </w:r>
      <w:r>
        <w:rPr>
          <w:rFonts w:hint="eastAsia" w:ascii="PingFang SC Regular" w:hAnsi="PingFang SC Regular" w:eastAsia="PingFang SC Regular" w:cs="PingFang SC Regular"/>
        </w:rPr>
        <w:t xml:space="preserve"> 68 ef cd ab 00。</w:t>
      </w:r>
    </w:p>
    <w:p w14:paraId="22414850">
      <w:pPr>
        <w:pStyle w:val="19"/>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从这个文件，你可以获得代码的字节序列：</w:t>
      </w:r>
    </w:p>
    <w:p w14:paraId="2D3A7035">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68 ef cd ab 00 48 83 c0 11 89 c2</w:t>
      </w:r>
    </w:p>
    <w:p w14:paraId="1B6675CB">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然后可以将此字符串通过</w:t>
      </w:r>
      <w:r>
        <w:rPr>
          <w:rFonts w:hint="eastAsia" w:ascii="PingFang SC Regular" w:hAnsi="PingFang SC Regular" w:eastAsia="PingFang SC Regular" w:cs="PingFang SC Regular"/>
        </w:rPr>
        <w:t xml:space="preserve"> HEX2RAW </w:t>
      </w:r>
      <w:r>
        <w:rPr>
          <w:rFonts w:hint="eastAsia" w:ascii="PingFang SC Regular" w:hAnsi="PingFang SC Regular" w:eastAsia="PingFang SC Regular" w:cs="PingFang SC Regular"/>
        </w:rPr>
        <w:t>传递以生成目标程序的输入字符串。或者，你可以编辑</w:t>
      </w:r>
      <w:r>
        <w:rPr>
          <w:rFonts w:hint="eastAsia" w:ascii="PingFang SC Regular" w:hAnsi="PingFang SC Regular" w:eastAsia="PingFang SC Regular" w:cs="PingFang SC Regular"/>
        </w:rPr>
        <w:t xml:space="preserve"> example.d </w:t>
      </w:r>
      <w:r>
        <w:rPr>
          <w:rFonts w:hint="eastAsia" w:ascii="PingFang SC Regular" w:hAnsi="PingFang SC Regular" w:eastAsia="PingFang SC Regular" w:cs="PingFang SC Regular"/>
        </w:rPr>
        <w:t>以省略多余的值并包含</w:t>
      </w:r>
      <w:r>
        <w:rPr>
          <w:rFonts w:hint="eastAsia" w:ascii="PingFang SC Regular" w:hAnsi="PingFang SC Regular" w:eastAsia="PingFang SC Regular" w:cs="PingFang SC Regular"/>
        </w:rPr>
        <w:t xml:space="preserve"> C </w:t>
      </w:r>
      <w:r>
        <w:rPr>
          <w:rFonts w:hint="eastAsia" w:ascii="PingFang SC Regular" w:hAnsi="PingFang SC Regular" w:eastAsia="PingFang SC Regular" w:cs="PingFang SC Regular"/>
        </w:rPr>
        <w:t>风格注释以提高可读性，得到：</w:t>
      </w:r>
    </w:p>
    <w:p w14:paraId="29C1874B">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68 ef cd ab 00        /* pushq $0xabcdef */</w:t>
      </w:r>
      <w:r>
        <w:rPr>
          <w:rFonts w:hint="eastAsia" w:ascii="PingFang SC Regular" w:hAnsi="PingFang SC Regular" w:eastAsia="PingFang SC Regular" w:cs="PingFang SC Regular"/>
        </w:rPr>
        <w:br w:type="textWrapping"/>
      </w:r>
      <w:r>
        <w:rPr>
          <w:rFonts w:hint="eastAsia" w:ascii="PingFang SC Regular" w:hAnsi="PingFang SC Regular" w:eastAsia="PingFang SC Regular" w:cs="PingFang SC Regular"/>
        </w:rPr>
        <w:t>48 83 c0 11          /* add $0x11,%rax */</w:t>
      </w:r>
      <w:r>
        <w:rPr>
          <w:rFonts w:hint="eastAsia" w:ascii="PingFang SC Regular" w:hAnsi="PingFang SC Regular" w:eastAsia="PingFang SC Regular" w:cs="PingFang SC Regular"/>
        </w:rPr>
        <w:br w:type="textWrapping"/>
      </w:r>
      <w:r>
        <w:rPr>
          <w:rFonts w:hint="eastAsia" w:ascii="PingFang SC Regular" w:hAnsi="PingFang SC Regular" w:eastAsia="PingFang SC Regular" w:cs="PingFang SC Regular"/>
        </w:rPr>
        <w:t>89 c2                /* mov %eax,%edx */</w:t>
      </w:r>
    </w:p>
    <w:p w14:paraId="1A7AAE5D">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这也是一个可以通过</w:t>
      </w:r>
      <w:r>
        <w:rPr>
          <w:rFonts w:hint="eastAsia" w:ascii="PingFang SC Regular" w:hAnsi="PingFang SC Regular" w:eastAsia="PingFang SC Regular" w:cs="PingFang SC Regular"/>
        </w:rPr>
        <w:t xml:space="preserve"> HEX2RAW </w:t>
      </w:r>
      <w:r>
        <w:rPr>
          <w:rFonts w:hint="eastAsia" w:ascii="PingFang SC Regular" w:hAnsi="PingFang SC Regular" w:eastAsia="PingFang SC Regular" w:cs="PingFang SC Regular"/>
        </w:rPr>
        <w:t>传递再发送到目标程序的有效输入。</w:t>
      </w:r>
    </w:p>
    <w:bookmarkEnd w:id="15"/>
    <w:p w14:paraId="04003308">
      <w:pPr>
        <w:pStyle w:val="4"/>
        <w:rPr>
          <w:rFonts w:hint="eastAsia" w:ascii="PingFang SC Regular" w:hAnsi="PingFang SC Regular" w:eastAsia="PingFang SC Regular" w:cs="PingFang SC Regular"/>
        </w:rPr>
      </w:pPr>
      <w:bookmarkStart w:id="16" w:name="参考文献"/>
      <w:r>
        <w:rPr>
          <w:rFonts w:hint="eastAsia" w:ascii="PingFang SC Regular" w:hAnsi="PingFang SC Regular" w:eastAsia="PingFang SC Regular" w:cs="PingFang SC Regular"/>
        </w:rPr>
        <w:t>参考文献</w:t>
      </w:r>
    </w:p>
    <w:p w14:paraId="56D31E79">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[1] R. Roemer, E. Buchanan, H. Shacham, and S. Savage. Return-oriented programming: Systems, languages, and applications. ACM Transactions on Information System Security, 15(1):2:1–2:34, March 2012.</w:t>
      </w:r>
    </w:p>
    <w:p w14:paraId="659D9CD7">
      <w:pPr>
        <w:pStyle w:val="19"/>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[2] E. J. Schwartz, T. Avgerinos, and D. Brumley. Q: Exploit hardening made easy. In USENIX Security Symposium, 2011.</w:t>
      </w:r>
    </w:p>
    <w:p w14:paraId="4861CD3E">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pict>
          <v:rect id="_x0000_i1025" o:spt="1" style="height:1.5pt;width:0pt;" coordsize="21600,21600" o:hr="t" o:hrstd="t" o:hralign="center">
            <v:path/>
            <v:fill focussize="0,0"/>
            <v:stroke/>
            <v:imagedata o:title=""/>
            <o:lock v:ext="edit"/>
            <w10:wrap type="none"/>
            <w10:anchorlock/>
          </v:rect>
        </w:pict>
      </w:r>
    </w:p>
    <w:p w14:paraId="5FEF8C38">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b/>
          <w:bCs/>
        </w:rPr>
        <w:t>图1：攻击实验阶段总结表格：</w:t>
      </w:r>
    </w:p>
    <w:tbl>
      <w:tblPr>
        <w:tblStyle w:val="32"/>
        <w:tblW w:w="0" w:type="auto"/>
        <w:tblInd w:w="0" w:type="dxa"/>
        <w:tblLayout w:type="autofit"/>
        <w:tblCellMar>
          <w:top w:w="0" w:type="dxa"/>
          <w:left w:w="108" w:type="dxa"/>
          <w:bottom w:w="0" w:type="dxa"/>
          <w:right w:w="108" w:type="dxa"/>
        </w:tblCellMar>
      </w:tblPr>
      <w:tblGrid>
        <w:gridCol w:w="656"/>
        <w:gridCol w:w="1247"/>
        <w:gridCol w:w="656"/>
        <w:gridCol w:w="2435"/>
        <w:gridCol w:w="921"/>
        <w:gridCol w:w="656"/>
      </w:tblGrid>
      <w:tr w14:paraId="038437D7">
        <w:trPr>
          <w:tblHeader/>
        </w:trPr>
        <w:tc>
          <w:p w14:paraId="60122B71">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阶段</w:t>
            </w:r>
          </w:p>
        </w:tc>
        <w:tc>
          <w:p w14:paraId="1ADAC588">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程序</w:t>
            </w:r>
          </w:p>
        </w:tc>
        <w:tc>
          <w:p w14:paraId="38EC25F3">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级别</w:t>
            </w:r>
          </w:p>
        </w:tc>
        <w:tc>
          <w:p w14:paraId="02BE7964">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方法</w:t>
            </w:r>
          </w:p>
        </w:tc>
        <w:tc>
          <w:p w14:paraId="5258E9D1">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函数</w:t>
            </w:r>
          </w:p>
        </w:tc>
        <w:tc>
          <w:p w14:paraId="0C988735">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分值</w:t>
            </w:r>
          </w:p>
        </w:tc>
      </w:tr>
      <w:tr w14:paraId="2FBA20D5">
        <w:tc>
          <w:p w14:paraId="4206F262">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1</w:t>
            </w:r>
          </w:p>
        </w:tc>
        <w:tc>
          <w:p w14:paraId="00CA236F">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CTARGET</w:t>
            </w:r>
          </w:p>
        </w:tc>
        <w:tc>
          <w:p w14:paraId="46EE1E55">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1</w:t>
            </w:r>
          </w:p>
        </w:tc>
        <w:tc>
          <w:p w14:paraId="64669341">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CI（代码注入）</w:t>
            </w:r>
          </w:p>
        </w:tc>
        <w:tc>
          <w:p w14:paraId="05750FC5">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touch1</w:t>
            </w:r>
          </w:p>
        </w:tc>
        <w:tc>
          <w:p w14:paraId="2BFF86D4">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10</w:t>
            </w:r>
          </w:p>
        </w:tc>
      </w:tr>
      <w:tr w14:paraId="72DA9A19">
        <w:tc>
          <w:p w14:paraId="52587C1B">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2</w:t>
            </w:r>
          </w:p>
        </w:tc>
        <w:tc>
          <w:p w14:paraId="091FACE4">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CTARGET</w:t>
            </w:r>
          </w:p>
        </w:tc>
        <w:tc>
          <w:p w14:paraId="155A5D89">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2</w:t>
            </w:r>
          </w:p>
        </w:tc>
        <w:tc>
          <w:p w14:paraId="7511105B">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CI（代码注入）</w:t>
            </w:r>
          </w:p>
        </w:tc>
        <w:tc>
          <w:p w14:paraId="7B3F04EF">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touch2</w:t>
            </w:r>
          </w:p>
        </w:tc>
        <w:tc>
          <w:p w14:paraId="26BB754D">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25</w:t>
            </w:r>
          </w:p>
        </w:tc>
      </w:tr>
      <w:tr w14:paraId="5B4ABC35">
        <w:tc>
          <w:p w14:paraId="2253F790">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3</w:t>
            </w:r>
          </w:p>
        </w:tc>
        <w:tc>
          <w:p w14:paraId="1EA274D7">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CTARGET</w:t>
            </w:r>
          </w:p>
        </w:tc>
        <w:tc>
          <w:p w14:paraId="043E906D">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3</w:t>
            </w:r>
          </w:p>
        </w:tc>
        <w:tc>
          <w:p w14:paraId="6CA1BB4E">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CI（代码注入）</w:t>
            </w:r>
          </w:p>
        </w:tc>
        <w:tc>
          <w:p w14:paraId="2333B62D">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touch3</w:t>
            </w:r>
          </w:p>
        </w:tc>
        <w:tc>
          <w:p w14:paraId="68379A72">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25</w:t>
            </w:r>
          </w:p>
        </w:tc>
      </w:tr>
      <w:tr w14:paraId="24DAF8A3">
        <w:tc>
          <w:p w14:paraId="72BEE217">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4</w:t>
            </w:r>
          </w:p>
        </w:tc>
        <w:tc>
          <w:p w14:paraId="31B8A30B">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RTARGET</w:t>
            </w:r>
          </w:p>
        </w:tc>
        <w:tc>
          <w:p w14:paraId="43764E7B">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2</w:t>
            </w:r>
          </w:p>
        </w:tc>
        <w:tc>
          <w:p w14:paraId="5BB3A813">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ROP（面向返回编程）</w:t>
            </w:r>
          </w:p>
        </w:tc>
        <w:tc>
          <w:p w14:paraId="4C2CDBB8">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touch2</w:t>
            </w:r>
          </w:p>
        </w:tc>
        <w:tc>
          <w:p w14:paraId="086ACF3F">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35</w:t>
            </w:r>
          </w:p>
        </w:tc>
      </w:tr>
      <w:tr w14:paraId="56BCC84C">
        <w:tc>
          <w:p w14:paraId="76CA893C">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5</w:t>
            </w:r>
          </w:p>
        </w:tc>
        <w:tc>
          <w:p w14:paraId="6E253FE4">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RTARGET</w:t>
            </w:r>
          </w:p>
        </w:tc>
        <w:tc>
          <w:p w14:paraId="59FEBE11">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3</w:t>
            </w:r>
          </w:p>
        </w:tc>
        <w:tc>
          <w:p w14:paraId="2C303D6B">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ROP（面向返回编程）</w:t>
            </w:r>
          </w:p>
        </w:tc>
        <w:tc>
          <w:p w14:paraId="463FBB20">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touch3</w:t>
            </w:r>
          </w:p>
        </w:tc>
        <w:tc>
          <w:p w14:paraId="391137DE">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5</w:t>
            </w:r>
          </w:p>
        </w:tc>
      </w:tr>
    </w:tbl>
    <w:p w14:paraId="23B5B484">
      <w:pPr>
        <w:pStyle w:val="19"/>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 xml:space="preserve">CI: </w:t>
      </w:r>
      <w:r>
        <w:rPr>
          <w:rFonts w:hint="eastAsia" w:ascii="PingFang SC Regular" w:hAnsi="PingFang SC Regular" w:eastAsia="PingFang SC Regular" w:cs="PingFang SC Regular"/>
        </w:rPr>
        <w:t>代码注入</w:t>
      </w:r>
      <w:r>
        <w:rPr>
          <w:rFonts w:hint="eastAsia" w:ascii="PingFang SC Regular" w:hAnsi="PingFang SC Regular" w:eastAsia="PingFang SC Regular" w:cs="PingFang SC Regular"/>
        </w:rPr>
        <w:t xml:space="preserve"> (Code Injection) ROP: </w:t>
      </w:r>
      <w:r>
        <w:rPr>
          <w:rFonts w:hint="eastAsia" w:ascii="PingFang SC Regular" w:hAnsi="PingFang SC Regular" w:eastAsia="PingFang SC Regular" w:cs="PingFang SC Regular"/>
        </w:rPr>
        <w:t>面向返回编程</w:t>
      </w:r>
      <w:r>
        <w:rPr>
          <w:rFonts w:hint="eastAsia" w:ascii="PingFang SC Regular" w:hAnsi="PingFang SC Regular" w:eastAsia="PingFang SC Regular" w:cs="PingFang SC Regular"/>
        </w:rPr>
        <w:t xml:space="preserve"> (Return-Oriented Programming)</w:t>
      </w:r>
    </w:p>
    <w:p w14:paraId="2820174B">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pict>
          <v:rect id="_x0000_i1026" o:spt="1" style="height:1.5pt;width:0pt;" coordsize="21600,21600" o:hr="t" o:hrstd="t" o:hralign="center">
            <v:path/>
            <v:fill focussize="0,0"/>
            <v:stroke/>
            <v:imagedata o:title=""/>
            <o:lock v:ext="edit"/>
            <w10:wrap type="none"/>
            <w10:anchorlock/>
          </v:rect>
        </w:pict>
      </w:r>
    </w:p>
    <w:p w14:paraId="58EA69CB">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b/>
          <w:bCs/>
        </w:rPr>
        <w:t>图3：指令字节编码表格：</w:t>
      </w:r>
    </w:p>
    <w:p w14:paraId="16E6E49D">
      <w:pPr>
        <w:pStyle w:val="19"/>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 xml:space="preserve">A. movq </w:t>
      </w:r>
      <w:r>
        <w:rPr>
          <w:rFonts w:hint="eastAsia" w:ascii="PingFang SC Regular" w:hAnsi="PingFang SC Regular" w:eastAsia="PingFang SC Regular" w:cs="PingFang SC Regular"/>
        </w:rPr>
        <w:t>指令编码表（movq</w:t>
      </w:r>
      <w:r>
        <w:rPr>
          <w:rFonts w:hint="eastAsia" w:ascii="PingFang SC Regular" w:hAnsi="PingFang SC Regular" w:eastAsia="PingFang SC Regular" w:cs="PingFang SC Regular"/>
        </w:rPr>
        <w:t xml:space="preserve"> S, </w:t>
      </w:r>
      <w:r>
        <w:rPr>
          <w:rFonts w:hint="eastAsia" w:ascii="PingFang SC Regular" w:hAnsi="PingFang SC Regular" w:eastAsia="PingFang SC Regular" w:cs="PingFang SC Regular"/>
        </w:rPr>
        <w:t>D）：</w:t>
      </w:r>
    </w:p>
    <w:tbl>
      <w:tblPr>
        <w:tblStyle w:val="32"/>
        <w:tblW w:w="5000" w:type="pct"/>
        <w:tblInd w:w="0" w:type="dxa"/>
        <w:tblLayout w:type="fixed"/>
        <w:tblCellMar>
          <w:top w:w="0" w:type="dxa"/>
          <w:left w:w="108" w:type="dxa"/>
          <w:bottom w:w="0" w:type="dxa"/>
          <w:right w:w="108" w:type="dxa"/>
        </w:tblCellMar>
      </w:tblPr>
      <w:tblGrid>
        <w:gridCol w:w="1398"/>
        <w:gridCol w:w="932"/>
        <w:gridCol w:w="932"/>
        <w:gridCol w:w="932"/>
        <w:gridCol w:w="932"/>
        <w:gridCol w:w="932"/>
        <w:gridCol w:w="932"/>
        <w:gridCol w:w="932"/>
        <w:gridCol w:w="932"/>
      </w:tblGrid>
      <w:tr w14:paraId="7D4153BB">
        <w:trPr>
          <w:tblHeader/>
        </w:trPr>
        <w:tc>
          <w:p w14:paraId="2546AAC7">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源</w:t>
            </w:r>
          </w:p>
        </w:tc>
        <w:tc>
          <w:p w14:paraId="10CDC62A">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%rax</w:t>
            </w:r>
          </w:p>
        </w:tc>
        <w:tc>
          <w:p w14:paraId="0A868CAA">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%rcx</w:t>
            </w:r>
          </w:p>
        </w:tc>
        <w:tc>
          <w:p w14:paraId="370187C4">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%rdx</w:t>
            </w:r>
          </w:p>
        </w:tc>
        <w:tc>
          <w:p w14:paraId="6D08FB9C">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%rbx</w:t>
            </w:r>
          </w:p>
        </w:tc>
        <w:tc>
          <w:p w14:paraId="0A89DD66">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%rsp</w:t>
            </w:r>
          </w:p>
        </w:tc>
        <w:tc>
          <w:p w14:paraId="06ACC67E">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%rbp</w:t>
            </w:r>
          </w:p>
        </w:tc>
        <w:tc>
          <w:p w14:paraId="2D8DE534">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%rsi</w:t>
            </w:r>
          </w:p>
        </w:tc>
        <w:tc>
          <w:p w14:paraId="10ED0447">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%rdi</w:t>
            </w:r>
          </w:p>
        </w:tc>
      </w:tr>
      <w:tr w14:paraId="58B5EC0B">
        <w:tc>
          <w:p w14:paraId="72B03781">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%rax</w:t>
            </w:r>
          </w:p>
        </w:tc>
        <w:tc>
          <w:p w14:paraId="5A5B7518">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48 89 c0</w:t>
            </w:r>
          </w:p>
        </w:tc>
        <w:tc>
          <w:p w14:paraId="5548C227">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48 89 c1</w:t>
            </w:r>
          </w:p>
        </w:tc>
        <w:tc>
          <w:p w14:paraId="53D51C65">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48 89 c2</w:t>
            </w:r>
          </w:p>
        </w:tc>
        <w:tc>
          <w:p w14:paraId="660127EB">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48 89 c3</w:t>
            </w:r>
          </w:p>
        </w:tc>
        <w:tc>
          <w:p w14:paraId="469E54DF">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48 89 c4</w:t>
            </w:r>
          </w:p>
        </w:tc>
        <w:tc>
          <w:p w14:paraId="6C5669FE">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48 89 c5</w:t>
            </w:r>
          </w:p>
        </w:tc>
        <w:tc>
          <w:p w14:paraId="059E1E5B">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48 89 c6</w:t>
            </w:r>
          </w:p>
        </w:tc>
        <w:tc>
          <w:p w14:paraId="3629D1A9">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48 89 c7</w:t>
            </w:r>
          </w:p>
        </w:tc>
      </w:tr>
      <w:tr w14:paraId="34688C28">
        <w:tc>
          <w:p w14:paraId="70478C89">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%rcx</w:t>
            </w:r>
          </w:p>
        </w:tc>
        <w:tc>
          <w:p w14:paraId="14E8263E">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48 89 c8</w:t>
            </w:r>
          </w:p>
        </w:tc>
        <w:tc>
          <w:p w14:paraId="5A35A554">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48 89 c9</w:t>
            </w:r>
          </w:p>
        </w:tc>
        <w:tc>
          <w:p w14:paraId="773DA7D8">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48 89 ca</w:t>
            </w:r>
          </w:p>
        </w:tc>
        <w:tc>
          <w:p w14:paraId="6ABA84D7">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48 89 cb</w:t>
            </w:r>
          </w:p>
        </w:tc>
        <w:tc>
          <w:p w14:paraId="6809ABC8">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48 89 cc</w:t>
            </w:r>
          </w:p>
        </w:tc>
        <w:tc>
          <w:p w14:paraId="05903B0F">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48 89 cd</w:t>
            </w:r>
          </w:p>
        </w:tc>
        <w:tc>
          <w:p w14:paraId="264977D6">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48 89 ce</w:t>
            </w:r>
          </w:p>
        </w:tc>
        <w:tc>
          <w:p w14:paraId="253C2BB4">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48 89 cf</w:t>
            </w:r>
          </w:p>
        </w:tc>
      </w:tr>
      <w:tr w14:paraId="0D5F0D1F">
        <w:tc>
          <w:p w14:paraId="3E6057E2">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%rdx</w:t>
            </w:r>
          </w:p>
        </w:tc>
        <w:tc>
          <w:p w14:paraId="2C7CED65">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48 89 d0</w:t>
            </w:r>
          </w:p>
        </w:tc>
        <w:tc>
          <w:p w14:paraId="4A219397">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48 89 d1</w:t>
            </w:r>
          </w:p>
        </w:tc>
        <w:tc>
          <w:p w14:paraId="26D03DCB">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48 89 d2</w:t>
            </w:r>
          </w:p>
        </w:tc>
        <w:tc>
          <w:p w14:paraId="73631745">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48 89 d3</w:t>
            </w:r>
          </w:p>
        </w:tc>
        <w:tc>
          <w:p w14:paraId="667E3B92">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48 89 d4</w:t>
            </w:r>
          </w:p>
        </w:tc>
        <w:tc>
          <w:p w14:paraId="1961B25B">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48 89 d5</w:t>
            </w:r>
          </w:p>
        </w:tc>
        <w:tc>
          <w:p w14:paraId="590EAC00">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48 89 d6</w:t>
            </w:r>
          </w:p>
        </w:tc>
        <w:tc>
          <w:p w14:paraId="5F51184B">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48 89 d7</w:t>
            </w:r>
          </w:p>
        </w:tc>
      </w:tr>
      <w:tr w14:paraId="6D1E7A5D">
        <w:tc>
          <w:p w14:paraId="5F278005">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%rbx</w:t>
            </w:r>
          </w:p>
        </w:tc>
        <w:tc>
          <w:p w14:paraId="6066AC69">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48 89 d8</w:t>
            </w:r>
          </w:p>
        </w:tc>
        <w:tc>
          <w:p w14:paraId="1000DDDE">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48 89 d9</w:t>
            </w:r>
          </w:p>
        </w:tc>
        <w:tc>
          <w:p w14:paraId="67508202">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48 89 da</w:t>
            </w:r>
          </w:p>
        </w:tc>
        <w:tc>
          <w:p w14:paraId="0F62F4C2">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48 89 db</w:t>
            </w:r>
          </w:p>
        </w:tc>
        <w:tc>
          <w:p w14:paraId="4F9C5A4E">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48 89 dc</w:t>
            </w:r>
          </w:p>
        </w:tc>
        <w:tc>
          <w:p w14:paraId="619A086B">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48 89 dd</w:t>
            </w:r>
          </w:p>
        </w:tc>
        <w:tc>
          <w:p w14:paraId="4FD2964E">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48 89 de</w:t>
            </w:r>
          </w:p>
        </w:tc>
        <w:tc>
          <w:p w14:paraId="7C955775">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48 89 df</w:t>
            </w:r>
          </w:p>
        </w:tc>
      </w:tr>
      <w:tr w14:paraId="3DDCD7C5">
        <w:tc>
          <w:p w14:paraId="705861F8">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%rsp</w:t>
            </w:r>
          </w:p>
        </w:tc>
        <w:tc>
          <w:p w14:paraId="4F5E54B6">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48 89 e0</w:t>
            </w:r>
          </w:p>
        </w:tc>
        <w:tc>
          <w:p w14:paraId="72B0ADD1">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48 89 e1</w:t>
            </w:r>
          </w:p>
        </w:tc>
        <w:tc>
          <w:p w14:paraId="617DA06B">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48 89 e2</w:t>
            </w:r>
          </w:p>
        </w:tc>
        <w:tc>
          <w:p w14:paraId="62B61BF2">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48 89 e3</w:t>
            </w:r>
          </w:p>
        </w:tc>
        <w:tc>
          <w:p w14:paraId="71C4C0E1">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48 89 e4</w:t>
            </w:r>
          </w:p>
        </w:tc>
        <w:tc>
          <w:p w14:paraId="3562BFBB">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48 89 e5</w:t>
            </w:r>
          </w:p>
        </w:tc>
        <w:tc>
          <w:p w14:paraId="4E33C155">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48 89 e6</w:t>
            </w:r>
          </w:p>
        </w:tc>
        <w:tc>
          <w:p w14:paraId="13B7F57F">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48 89 e7</w:t>
            </w:r>
          </w:p>
        </w:tc>
      </w:tr>
      <w:tr w14:paraId="5C406961">
        <w:tc>
          <w:p w14:paraId="4DD9B07C">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%rbp</w:t>
            </w:r>
          </w:p>
        </w:tc>
        <w:tc>
          <w:p w14:paraId="5106AB4B">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48 89 e8</w:t>
            </w:r>
          </w:p>
        </w:tc>
        <w:tc>
          <w:p w14:paraId="78368D86">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48 89 e9</w:t>
            </w:r>
          </w:p>
        </w:tc>
        <w:tc>
          <w:p w14:paraId="4A30861D">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48 89 ea</w:t>
            </w:r>
          </w:p>
        </w:tc>
        <w:tc>
          <w:p w14:paraId="78F50694">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48 89 eb</w:t>
            </w:r>
          </w:p>
        </w:tc>
        <w:tc>
          <w:p w14:paraId="61AFF1FA">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48 89 ec</w:t>
            </w:r>
          </w:p>
        </w:tc>
        <w:tc>
          <w:p w14:paraId="759823E1">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48 89 ed</w:t>
            </w:r>
          </w:p>
        </w:tc>
        <w:tc>
          <w:p w14:paraId="34ECFB79">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48 89 ee</w:t>
            </w:r>
          </w:p>
        </w:tc>
        <w:tc>
          <w:p w14:paraId="00001E59">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48 89 ef</w:t>
            </w:r>
          </w:p>
        </w:tc>
      </w:tr>
      <w:tr w14:paraId="4778EA19">
        <w:tc>
          <w:p w14:paraId="3182BC92">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%rsi</w:t>
            </w:r>
          </w:p>
        </w:tc>
        <w:tc>
          <w:p w14:paraId="1FA4E9FE">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48 89 f0</w:t>
            </w:r>
          </w:p>
        </w:tc>
        <w:tc>
          <w:p w14:paraId="570C0E65">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48 89 f1</w:t>
            </w:r>
          </w:p>
        </w:tc>
        <w:tc>
          <w:p w14:paraId="03BE67D5">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48 89 f2</w:t>
            </w:r>
          </w:p>
        </w:tc>
        <w:tc>
          <w:p w14:paraId="05CA262E">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48 89 f3</w:t>
            </w:r>
          </w:p>
        </w:tc>
        <w:tc>
          <w:p w14:paraId="2A7B6636">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48 89 f4</w:t>
            </w:r>
          </w:p>
        </w:tc>
        <w:tc>
          <w:p w14:paraId="0B236C83">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48 89 f5</w:t>
            </w:r>
          </w:p>
        </w:tc>
        <w:tc>
          <w:p w14:paraId="42030DD9">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48 89 f6</w:t>
            </w:r>
          </w:p>
        </w:tc>
        <w:tc>
          <w:p w14:paraId="362F2C80">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48 89 f7</w:t>
            </w:r>
          </w:p>
        </w:tc>
      </w:tr>
      <w:tr w14:paraId="3EC572DF">
        <w:tc>
          <w:p w14:paraId="49092E0A">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%rdi</w:t>
            </w:r>
          </w:p>
        </w:tc>
        <w:tc>
          <w:p w14:paraId="7FD61306">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48 89 f8</w:t>
            </w:r>
          </w:p>
        </w:tc>
        <w:tc>
          <w:p w14:paraId="4F0EBA41">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48 89 f9</w:t>
            </w:r>
          </w:p>
        </w:tc>
        <w:tc>
          <w:p w14:paraId="1ABF8EAC">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48 89 fa</w:t>
            </w:r>
          </w:p>
        </w:tc>
        <w:tc>
          <w:p w14:paraId="36E1A5DC">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48 89 fb</w:t>
            </w:r>
          </w:p>
        </w:tc>
        <w:tc>
          <w:p w14:paraId="2827BA37">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48 89 fc</w:t>
            </w:r>
          </w:p>
        </w:tc>
        <w:tc>
          <w:p w14:paraId="7E93FC9B">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48 89 fd</w:t>
            </w:r>
          </w:p>
        </w:tc>
        <w:tc>
          <w:p w14:paraId="4988F30E">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48 89 fe</w:t>
            </w:r>
          </w:p>
        </w:tc>
        <w:tc>
          <w:p w14:paraId="11632EF3">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48 89 ff</w:t>
            </w:r>
          </w:p>
        </w:tc>
      </w:tr>
    </w:tbl>
    <w:p w14:paraId="6B9D407B">
      <w:pPr>
        <w:pStyle w:val="19"/>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 xml:space="preserve">B. popq </w:t>
      </w:r>
      <w:r>
        <w:rPr>
          <w:rFonts w:hint="eastAsia" w:ascii="PingFang SC Regular" w:hAnsi="PingFang SC Regular" w:eastAsia="PingFang SC Regular" w:cs="PingFang SC Regular"/>
        </w:rPr>
        <w:t>指令编码表：</w:t>
      </w:r>
    </w:p>
    <w:tbl>
      <w:tblPr>
        <w:tblStyle w:val="32"/>
        <w:tblW w:w="0" w:type="auto"/>
        <w:tblInd w:w="0" w:type="dxa"/>
        <w:tblLayout w:type="autofit"/>
        <w:tblCellMar>
          <w:top w:w="0" w:type="dxa"/>
          <w:left w:w="108" w:type="dxa"/>
          <w:bottom w:w="0" w:type="dxa"/>
          <w:right w:w="108" w:type="dxa"/>
        </w:tblCellMar>
      </w:tblPr>
      <w:tblGrid>
        <w:gridCol w:w="954"/>
        <w:gridCol w:w="1098"/>
        <w:gridCol w:w="743"/>
        <w:gridCol w:w="751"/>
        <w:gridCol w:w="751"/>
        <w:gridCol w:w="750"/>
        <w:gridCol w:w="768"/>
        <w:gridCol w:w="678"/>
        <w:gridCol w:w="695"/>
      </w:tblGrid>
      <w:tr w14:paraId="0EFFFAF0">
        <w:trPr>
          <w:tblHeader/>
        </w:trPr>
        <w:tc>
          <w:p w14:paraId="209C2DE8">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操作</w:t>
            </w:r>
          </w:p>
        </w:tc>
        <w:tc>
          <w:p w14:paraId="2F0B14C4">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寄存器</w:t>
            </w:r>
            <w:r>
              <w:rPr>
                <w:rFonts w:hint="eastAsia" w:ascii="PingFang SC Regular" w:hAnsi="PingFang SC Regular" w:eastAsia="PingFang SC Regular" w:cs="PingFang SC Regular"/>
              </w:rPr>
              <w:t xml:space="preserve"> R</w:t>
            </w:r>
          </w:p>
        </w:tc>
        <w:tc>
          <w:p w14:paraId="443AA88A">
            <w:pPr>
              <w:rPr>
                <w:rFonts w:hint="eastAsia" w:ascii="PingFang SC Regular" w:hAnsi="PingFang SC Regular" w:eastAsia="PingFang SC Regular" w:cs="PingFang SC Regular"/>
              </w:rPr>
            </w:pPr>
          </w:p>
        </w:tc>
        <w:tc>
          <w:p w14:paraId="4B692185">
            <w:pPr>
              <w:rPr>
                <w:rFonts w:hint="eastAsia" w:ascii="PingFang SC Regular" w:hAnsi="PingFang SC Regular" w:eastAsia="PingFang SC Regular" w:cs="PingFang SC Regular"/>
              </w:rPr>
            </w:pPr>
          </w:p>
        </w:tc>
        <w:tc>
          <w:p w14:paraId="0098EC01">
            <w:pPr>
              <w:rPr>
                <w:rFonts w:hint="eastAsia" w:ascii="PingFang SC Regular" w:hAnsi="PingFang SC Regular" w:eastAsia="PingFang SC Regular" w:cs="PingFang SC Regular"/>
              </w:rPr>
            </w:pPr>
          </w:p>
        </w:tc>
        <w:tc>
          <w:p w14:paraId="033BFCD4">
            <w:pPr>
              <w:rPr>
                <w:rFonts w:hint="eastAsia" w:ascii="PingFang SC Regular" w:hAnsi="PingFang SC Regular" w:eastAsia="PingFang SC Regular" w:cs="PingFang SC Regular"/>
              </w:rPr>
            </w:pPr>
          </w:p>
        </w:tc>
        <w:tc>
          <w:p w14:paraId="15475F6B">
            <w:pPr>
              <w:rPr>
                <w:rFonts w:hint="eastAsia" w:ascii="PingFang SC Regular" w:hAnsi="PingFang SC Regular" w:eastAsia="PingFang SC Regular" w:cs="PingFang SC Regular"/>
              </w:rPr>
            </w:pPr>
          </w:p>
        </w:tc>
        <w:tc>
          <w:p w14:paraId="1670D4E9">
            <w:pPr>
              <w:rPr>
                <w:rFonts w:hint="eastAsia" w:ascii="PingFang SC Regular" w:hAnsi="PingFang SC Regular" w:eastAsia="PingFang SC Regular" w:cs="PingFang SC Regular"/>
              </w:rPr>
            </w:pPr>
          </w:p>
        </w:tc>
        <w:tc>
          <w:p w14:paraId="5F2A5A95">
            <w:pPr>
              <w:rPr>
                <w:rFonts w:hint="eastAsia" w:ascii="PingFang SC Regular" w:hAnsi="PingFang SC Regular" w:eastAsia="PingFang SC Regular" w:cs="PingFang SC Regular"/>
              </w:rPr>
            </w:pPr>
          </w:p>
        </w:tc>
      </w:tr>
      <w:tr w14:paraId="79D413A3">
        <w:tc>
          <w:p w14:paraId="5074BCF6">
            <w:pPr>
              <w:rPr>
                <w:rFonts w:hint="eastAsia" w:ascii="PingFang SC Regular" w:hAnsi="PingFang SC Regular" w:eastAsia="PingFang SC Regular" w:cs="PingFang SC Regular"/>
              </w:rPr>
            </w:pPr>
          </w:p>
        </w:tc>
        <w:tc>
          <w:p w14:paraId="42CEFDA0">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%rax</w:t>
            </w:r>
          </w:p>
        </w:tc>
        <w:tc>
          <w:p w14:paraId="7E8CF438">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%rcx</w:t>
            </w:r>
          </w:p>
        </w:tc>
        <w:tc>
          <w:p w14:paraId="4005618A">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%rdx</w:t>
            </w:r>
          </w:p>
        </w:tc>
        <w:tc>
          <w:p w14:paraId="2FAD90C3">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%rbx</w:t>
            </w:r>
          </w:p>
        </w:tc>
        <w:tc>
          <w:p w14:paraId="07140EF7">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%rsp</w:t>
            </w:r>
          </w:p>
        </w:tc>
        <w:tc>
          <w:p w14:paraId="399DC4AF">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%rbp</w:t>
            </w:r>
          </w:p>
        </w:tc>
        <w:tc>
          <w:p w14:paraId="74E3F804">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%rsi</w:t>
            </w:r>
          </w:p>
        </w:tc>
        <w:tc>
          <w:p w14:paraId="19029460">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%rdi</w:t>
            </w:r>
          </w:p>
        </w:tc>
      </w:tr>
      <w:tr w14:paraId="6D4BB32E">
        <w:tc>
          <w:p w14:paraId="0E56A0DA">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popq R</w:t>
            </w:r>
          </w:p>
        </w:tc>
        <w:tc>
          <w:p w14:paraId="40C2A010">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58</w:t>
            </w:r>
          </w:p>
        </w:tc>
        <w:tc>
          <w:p w14:paraId="4E3D8736">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59</w:t>
            </w:r>
          </w:p>
        </w:tc>
        <w:tc>
          <w:p w14:paraId="6043B8CF">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5a</w:t>
            </w:r>
          </w:p>
        </w:tc>
        <w:tc>
          <w:p w14:paraId="2300215B">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5b</w:t>
            </w:r>
          </w:p>
        </w:tc>
        <w:tc>
          <w:p w14:paraId="4A03235B">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5c</w:t>
            </w:r>
          </w:p>
        </w:tc>
        <w:tc>
          <w:p w14:paraId="4632656A">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5d</w:t>
            </w:r>
          </w:p>
        </w:tc>
        <w:tc>
          <w:p w14:paraId="4246D4A7">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5e</w:t>
            </w:r>
          </w:p>
        </w:tc>
        <w:tc>
          <w:p w14:paraId="3B3601BC">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5f</w:t>
            </w:r>
          </w:p>
        </w:tc>
      </w:tr>
    </w:tbl>
    <w:p w14:paraId="12FA8D14">
      <w:pPr>
        <w:pStyle w:val="19"/>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 xml:space="preserve">C. movl </w:t>
      </w:r>
      <w:r>
        <w:rPr>
          <w:rFonts w:hint="eastAsia" w:ascii="PingFang SC Regular" w:hAnsi="PingFang SC Regular" w:eastAsia="PingFang SC Regular" w:cs="PingFang SC Regular"/>
        </w:rPr>
        <w:t>指令编码表（movl</w:t>
      </w:r>
      <w:r>
        <w:rPr>
          <w:rFonts w:hint="eastAsia" w:ascii="PingFang SC Regular" w:hAnsi="PingFang SC Regular" w:eastAsia="PingFang SC Regular" w:cs="PingFang SC Regular"/>
        </w:rPr>
        <w:t xml:space="preserve"> S, </w:t>
      </w:r>
      <w:r>
        <w:rPr>
          <w:rFonts w:hint="eastAsia" w:ascii="PingFang SC Regular" w:hAnsi="PingFang SC Regular" w:eastAsia="PingFang SC Regular" w:cs="PingFang SC Regular"/>
        </w:rPr>
        <w:t>D）：</w:t>
      </w:r>
    </w:p>
    <w:tbl>
      <w:tblPr>
        <w:tblStyle w:val="32"/>
        <w:tblW w:w="0" w:type="auto"/>
        <w:tblInd w:w="0" w:type="dxa"/>
        <w:tblLayout w:type="autofit"/>
        <w:tblCellMar>
          <w:top w:w="0" w:type="dxa"/>
          <w:left w:w="108" w:type="dxa"/>
          <w:bottom w:w="0" w:type="dxa"/>
          <w:right w:w="108" w:type="dxa"/>
        </w:tblCellMar>
      </w:tblPr>
      <w:tblGrid>
        <w:gridCol w:w="810"/>
        <w:gridCol w:w="815"/>
        <w:gridCol w:w="815"/>
        <w:gridCol w:w="815"/>
        <w:gridCol w:w="815"/>
        <w:gridCol w:w="815"/>
        <w:gridCol w:w="815"/>
        <w:gridCol w:w="815"/>
        <w:gridCol w:w="803"/>
      </w:tblGrid>
      <w:tr w14:paraId="28DB7A72">
        <w:trPr>
          <w:tblHeader/>
        </w:trPr>
        <w:tc>
          <w:p w14:paraId="3F6362A4">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源</w:t>
            </w:r>
          </w:p>
        </w:tc>
        <w:tc>
          <w:p w14:paraId="0DE485B8">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%eax</w:t>
            </w:r>
          </w:p>
        </w:tc>
        <w:tc>
          <w:p w14:paraId="4CAE004B">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%ecx</w:t>
            </w:r>
          </w:p>
        </w:tc>
        <w:tc>
          <w:p w14:paraId="25D96519">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%edx</w:t>
            </w:r>
          </w:p>
        </w:tc>
        <w:tc>
          <w:p w14:paraId="009E65DB">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%ebx</w:t>
            </w:r>
          </w:p>
        </w:tc>
        <w:tc>
          <w:p w14:paraId="5600E149">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%esp</w:t>
            </w:r>
          </w:p>
        </w:tc>
        <w:tc>
          <w:p w14:paraId="3329A2AC">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%ebp</w:t>
            </w:r>
          </w:p>
        </w:tc>
        <w:tc>
          <w:p w14:paraId="51CD2865">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%esi</w:t>
            </w:r>
          </w:p>
        </w:tc>
        <w:tc>
          <w:p w14:paraId="610AED39">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%edi</w:t>
            </w:r>
          </w:p>
        </w:tc>
      </w:tr>
      <w:tr w14:paraId="70801AEF">
        <w:tc>
          <w:p w14:paraId="03B9C72F">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%eax</w:t>
            </w:r>
          </w:p>
        </w:tc>
        <w:tc>
          <w:p w14:paraId="107F54D9">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89 c0</w:t>
            </w:r>
          </w:p>
        </w:tc>
        <w:tc>
          <w:p w14:paraId="47565C3B">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89 c1</w:t>
            </w:r>
          </w:p>
        </w:tc>
        <w:tc>
          <w:p w14:paraId="1A321F79">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89 c2</w:t>
            </w:r>
          </w:p>
        </w:tc>
        <w:tc>
          <w:p w14:paraId="45D556C1">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89 c3</w:t>
            </w:r>
          </w:p>
        </w:tc>
        <w:tc>
          <w:p w14:paraId="400E5097">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89 c4</w:t>
            </w:r>
          </w:p>
        </w:tc>
        <w:tc>
          <w:p w14:paraId="6893D42E">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89 c5</w:t>
            </w:r>
          </w:p>
        </w:tc>
        <w:tc>
          <w:p w14:paraId="12BBFC79">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89 c6</w:t>
            </w:r>
          </w:p>
        </w:tc>
        <w:tc>
          <w:p w14:paraId="4442BE89">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89 c7</w:t>
            </w:r>
          </w:p>
        </w:tc>
      </w:tr>
      <w:tr w14:paraId="32EF4EAD">
        <w:tc>
          <w:p w14:paraId="2BE30773">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%ecx</w:t>
            </w:r>
          </w:p>
        </w:tc>
        <w:tc>
          <w:p w14:paraId="25664271">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89 c8</w:t>
            </w:r>
          </w:p>
        </w:tc>
        <w:tc>
          <w:p w14:paraId="44BBE0DA">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89 c9</w:t>
            </w:r>
          </w:p>
        </w:tc>
        <w:tc>
          <w:p w14:paraId="14AE94EB">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89 ca</w:t>
            </w:r>
          </w:p>
        </w:tc>
        <w:tc>
          <w:p w14:paraId="6E12A9D4">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89 cb</w:t>
            </w:r>
          </w:p>
        </w:tc>
        <w:tc>
          <w:p w14:paraId="7D160D9F">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89 cc</w:t>
            </w:r>
          </w:p>
        </w:tc>
        <w:tc>
          <w:p w14:paraId="3FA3B4E9">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89 cd</w:t>
            </w:r>
          </w:p>
        </w:tc>
        <w:tc>
          <w:p w14:paraId="3677B668">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89 ce</w:t>
            </w:r>
          </w:p>
        </w:tc>
        <w:tc>
          <w:p w14:paraId="62FB8678">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89 cf</w:t>
            </w:r>
          </w:p>
        </w:tc>
      </w:tr>
      <w:tr w14:paraId="4BAEC5B6">
        <w:tc>
          <w:p w14:paraId="30ABA5B1">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%edx</w:t>
            </w:r>
          </w:p>
        </w:tc>
        <w:tc>
          <w:p w14:paraId="601360CC">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89 d0</w:t>
            </w:r>
          </w:p>
        </w:tc>
        <w:tc>
          <w:p w14:paraId="208D11F5">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89 d1</w:t>
            </w:r>
          </w:p>
        </w:tc>
        <w:tc>
          <w:p w14:paraId="273FFBD3">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89 d2</w:t>
            </w:r>
          </w:p>
        </w:tc>
        <w:tc>
          <w:p w14:paraId="12C1247D">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89 d3</w:t>
            </w:r>
          </w:p>
        </w:tc>
        <w:tc>
          <w:p w14:paraId="7D0DC07E">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89 d4</w:t>
            </w:r>
          </w:p>
        </w:tc>
        <w:tc>
          <w:p w14:paraId="1379BFB3">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89 d5</w:t>
            </w:r>
          </w:p>
        </w:tc>
        <w:tc>
          <w:p w14:paraId="39ACB38C">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89 d6</w:t>
            </w:r>
          </w:p>
        </w:tc>
        <w:tc>
          <w:p w14:paraId="2842E920">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89 d7</w:t>
            </w:r>
          </w:p>
        </w:tc>
      </w:tr>
      <w:tr w14:paraId="3340E950">
        <w:tc>
          <w:p w14:paraId="17F05C21">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%ebx</w:t>
            </w:r>
          </w:p>
        </w:tc>
        <w:tc>
          <w:p w14:paraId="6FAE77F4">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89 d8</w:t>
            </w:r>
          </w:p>
        </w:tc>
        <w:tc>
          <w:p w14:paraId="520684F7">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89 d9</w:t>
            </w:r>
          </w:p>
        </w:tc>
        <w:tc>
          <w:p w14:paraId="0260B0F2">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89 da</w:t>
            </w:r>
          </w:p>
        </w:tc>
        <w:tc>
          <w:p w14:paraId="3224C1CC">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89 db</w:t>
            </w:r>
          </w:p>
        </w:tc>
        <w:tc>
          <w:p w14:paraId="072AB55D">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89 dc</w:t>
            </w:r>
          </w:p>
        </w:tc>
        <w:tc>
          <w:p w14:paraId="609C4F71">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89 dd</w:t>
            </w:r>
          </w:p>
        </w:tc>
        <w:tc>
          <w:p w14:paraId="05513B4C">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89 de</w:t>
            </w:r>
          </w:p>
        </w:tc>
        <w:tc>
          <w:p w14:paraId="5C500473">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89 df</w:t>
            </w:r>
          </w:p>
        </w:tc>
      </w:tr>
      <w:tr w14:paraId="2C872EE1">
        <w:tc>
          <w:p w14:paraId="1E3F8D88">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%esp</w:t>
            </w:r>
          </w:p>
        </w:tc>
        <w:tc>
          <w:p w14:paraId="47C90DBC">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89 e0</w:t>
            </w:r>
          </w:p>
        </w:tc>
        <w:tc>
          <w:p w14:paraId="31D12CC1">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89 e1</w:t>
            </w:r>
          </w:p>
        </w:tc>
        <w:tc>
          <w:p w14:paraId="302C0514">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89 e2</w:t>
            </w:r>
          </w:p>
        </w:tc>
        <w:tc>
          <w:p w14:paraId="23C18E8A">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89 e3</w:t>
            </w:r>
          </w:p>
        </w:tc>
        <w:tc>
          <w:p w14:paraId="7DE87E4F">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89 e4</w:t>
            </w:r>
          </w:p>
        </w:tc>
        <w:tc>
          <w:p w14:paraId="5D367963">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89 e5</w:t>
            </w:r>
          </w:p>
        </w:tc>
        <w:tc>
          <w:p w14:paraId="40FD327A">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89 e6</w:t>
            </w:r>
          </w:p>
        </w:tc>
        <w:tc>
          <w:p w14:paraId="3EBCDE13">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89 e7</w:t>
            </w:r>
          </w:p>
        </w:tc>
      </w:tr>
      <w:tr w14:paraId="252A9FBA">
        <w:tc>
          <w:p w14:paraId="588A37F4">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%ebp</w:t>
            </w:r>
          </w:p>
        </w:tc>
        <w:tc>
          <w:p w14:paraId="43B3782E">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89 e8</w:t>
            </w:r>
          </w:p>
        </w:tc>
        <w:tc>
          <w:p w14:paraId="3485BDEC">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89 e9</w:t>
            </w:r>
          </w:p>
        </w:tc>
        <w:tc>
          <w:p w14:paraId="3BCCD6BA">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89 ea</w:t>
            </w:r>
          </w:p>
        </w:tc>
        <w:tc>
          <w:p w14:paraId="7CAA9FFB">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89 eb</w:t>
            </w:r>
          </w:p>
        </w:tc>
        <w:tc>
          <w:p w14:paraId="550ACA6A">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89 ec</w:t>
            </w:r>
          </w:p>
        </w:tc>
        <w:tc>
          <w:p w14:paraId="64E89826">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89 ed</w:t>
            </w:r>
          </w:p>
        </w:tc>
        <w:tc>
          <w:p w14:paraId="5F254602">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89 ee</w:t>
            </w:r>
          </w:p>
        </w:tc>
        <w:tc>
          <w:p w14:paraId="17FE1BB1">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89 ef</w:t>
            </w:r>
          </w:p>
        </w:tc>
      </w:tr>
      <w:tr w14:paraId="1716116E">
        <w:tc>
          <w:p w14:paraId="644DE840">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%esi</w:t>
            </w:r>
          </w:p>
        </w:tc>
        <w:tc>
          <w:p w14:paraId="20C0234A">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89 f0</w:t>
            </w:r>
          </w:p>
        </w:tc>
        <w:tc>
          <w:p w14:paraId="0250E23E">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89 f1</w:t>
            </w:r>
          </w:p>
        </w:tc>
        <w:tc>
          <w:p w14:paraId="4379876C">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89 f2</w:t>
            </w:r>
          </w:p>
        </w:tc>
        <w:tc>
          <w:p w14:paraId="4D242E9E">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89 f3</w:t>
            </w:r>
          </w:p>
        </w:tc>
        <w:tc>
          <w:p w14:paraId="2F703352">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89 f4</w:t>
            </w:r>
          </w:p>
        </w:tc>
        <w:tc>
          <w:p w14:paraId="4FE51D8E">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89 f5</w:t>
            </w:r>
          </w:p>
        </w:tc>
        <w:tc>
          <w:p w14:paraId="65C9BC4E">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89 f6</w:t>
            </w:r>
          </w:p>
        </w:tc>
        <w:tc>
          <w:p w14:paraId="79EBBE79">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89 f7</w:t>
            </w:r>
          </w:p>
        </w:tc>
      </w:tr>
      <w:tr w14:paraId="392F23A9">
        <w:tc>
          <w:p w14:paraId="46C07972">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%edi</w:t>
            </w:r>
          </w:p>
        </w:tc>
        <w:tc>
          <w:p w14:paraId="599D0214">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89 f8</w:t>
            </w:r>
          </w:p>
        </w:tc>
        <w:tc>
          <w:p w14:paraId="7D16E9C7">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89 f9</w:t>
            </w:r>
          </w:p>
        </w:tc>
        <w:tc>
          <w:p w14:paraId="59588050">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89 fa</w:t>
            </w:r>
          </w:p>
        </w:tc>
        <w:tc>
          <w:p w14:paraId="041FC946">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89 fb</w:t>
            </w:r>
          </w:p>
        </w:tc>
        <w:tc>
          <w:p w14:paraId="4FC1B996">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89 fc</w:t>
            </w:r>
          </w:p>
        </w:tc>
        <w:tc>
          <w:p w14:paraId="0807899F">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89 fd</w:t>
            </w:r>
          </w:p>
        </w:tc>
        <w:tc>
          <w:p w14:paraId="7453E3B1">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89 fe</w:t>
            </w:r>
          </w:p>
        </w:tc>
        <w:tc>
          <w:p w14:paraId="79F56685">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89 ff</w:t>
            </w:r>
          </w:p>
        </w:tc>
      </w:tr>
    </w:tbl>
    <w:p w14:paraId="64C0928E">
      <w:pPr>
        <w:pStyle w:val="19"/>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 xml:space="preserve">D. </w:t>
      </w:r>
      <w:r>
        <w:rPr>
          <w:rFonts w:hint="eastAsia" w:ascii="PingFang SC Regular" w:hAnsi="PingFang SC Regular" w:eastAsia="PingFang SC Regular" w:cs="PingFang SC Regular"/>
        </w:rPr>
        <w:t>2字节功能性</w:t>
      </w:r>
      <w:r>
        <w:rPr>
          <w:rFonts w:hint="eastAsia" w:ascii="PingFang SC Regular" w:hAnsi="PingFang SC Regular" w:eastAsia="PingFang SC Regular" w:cs="PingFang SC Regular"/>
        </w:rPr>
        <w:t xml:space="preserve"> nop </w:t>
      </w:r>
      <w:r>
        <w:rPr>
          <w:rFonts w:hint="eastAsia" w:ascii="PingFang SC Regular" w:hAnsi="PingFang SC Regular" w:eastAsia="PingFang SC Regular" w:cs="PingFang SC Regular"/>
        </w:rPr>
        <w:t>指令编码表：</w:t>
      </w:r>
    </w:p>
    <w:tbl>
      <w:tblPr>
        <w:tblStyle w:val="32"/>
        <w:tblW w:w="0" w:type="auto"/>
        <w:tblInd w:w="0" w:type="dxa"/>
        <w:tblLayout w:type="autofit"/>
        <w:tblCellMar>
          <w:top w:w="0" w:type="dxa"/>
          <w:left w:w="108" w:type="dxa"/>
          <w:bottom w:w="0" w:type="dxa"/>
          <w:right w:w="108" w:type="dxa"/>
        </w:tblCellMar>
      </w:tblPr>
      <w:tblGrid>
        <w:gridCol w:w="1285"/>
        <w:gridCol w:w="806"/>
        <w:gridCol w:w="806"/>
        <w:gridCol w:w="815"/>
        <w:gridCol w:w="812"/>
      </w:tblGrid>
      <w:tr w14:paraId="448A11CC">
        <w:trPr>
          <w:tblHeader/>
        </w:trPr>
        <w:tc>
          <w:p w14:paraId="5E101628">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操作</w:t>
            </w:r>
          </w:p>
        </w:tc>
        <w:tc>
          <w:p w14:paraId="04B2F3F1">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%al</w:t>
            </w:r>
          </w:p>
        </w:tc>
        <w:tc>
          <w:p w14:paraId="02EF7E42">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%cl</w:t>
            </w:r>
          </w:p>
        </w:tc>
        <w:tc>
          <w:p w14:paraId="713F6512">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%dl</w:t>
            </w:r>
          </w:p>
        </w:tc>
        <w:tc>
          <w:p w14:paraId="757F1EF2">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%bl</w:t>
            </w:r>
          </w:p>
        </w:tc>
      </w:tr>
      <w:tr w14:paraId="785DCEB8">
        <w:tc>
          <w:p w14:paraId="5C963B3A">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andb R, R</w:t>
            </w:r>
          </w:p>
        </w:tc>
        <w:tc>
          <w:p w14:paraId="32710D8C">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20 c0</w:t>
            </w:r>
          </w:p>
        </w:tc>
        <w:tc>
          <w:p w14:paraId="68504E34">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20 c9</w:t>
            </w:r>
          </w:p>
        </w:tc>
        <w:tc>
          <w:p w14:paraId="6407EB68">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20 d2</w:t>
            </w:r>
          </w:p>
        </w:tc>
        <w:tc>
          <w:p w14:paraId="7B576808">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20 db</w:t>
            </w:r>
          </w:p>
        </w:tc>
      </w:tr>
      <w:tr w14:paraId="49941C3A">
        <w:tc>
          <w:p w14:paraId="1940F82C">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orb R, R</w:t>
            </w:r>
          </w:p>
        </w:tc>
        <w:tc>
          <w:p w14:paraId="6CA60628">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08 c0</w:t>
            </w:r>
          </w:p>
        </w:tc>
        <w:tc>
          <w:p w14:paraId="47A85784">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08 c9</w:t>
            </w:r>
          </w:p>
        </w:tc>
        <w:tc>
          <w:p w14:paraId="176072CE">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08 d2</w:t>
            </w:r>
          </w:p>
        </w:tc>
        <w:tc>
          <w:p w14:paraId="52D468BE">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08 db</w:t>
            </w:r>
          </w:p>
        </w:tc>
      </w:tr>
      <w:tr w14:paraId="761D7967">
        <w:tc>
          <w:p w14:paraId="037C6739">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cmpb R, R</w:t>
            </w:r>
          </w:p>
        </w:tc>
        <w:tc>
          <w:p w14:paraId="452B9D4C">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38 c0</w:t>
            </w:r>
          </w:p>
        </w:tc>
        <w:tc>
          <w:p w14:paraId="1F01E40E">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38 c9</w:t>
            </w:r>
          </w:p>
        </w:tc>
        <w:tc>
          <w:p w14:paraId="43D4CA3D">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38 d2</w:t>
            </w:r>
          </w:p>
        </w:tc>
        <w:tc>
          <w:p w14:paraId="6CD1A502">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38 db</w:t>
            </w:r>
          </w:p>
        </w:tc>
      </w:tr>
      <w:tr w14:paraId="4C6CC9A6">
        <w:tc>
          <w:p w14:paraId="51BC041A">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testb R, R</w:t>
            </w:r>
          </w:p>
        </w:tc>
        <w:tc>
          <w:p w14:paraId="027EE154">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84 c0</w:t>
            </w:r>
          </w:p>
        </w:tc>
        <w:tc>
          <w:p w14:paraId="41CC943D">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84 c9</w:t>
            </w:r>
          </w:p>
        </w:tc>
        <w:tc>
          <w:p w14:paraId="0414EE6C">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84 d2</w:t>
            </w:r>
          </w:p>
        </w:tc>
        <w:tc>
          <w:p w14:paraId="164159A6">
            <w:p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84 db</w:t>
            </w:r>
          </w:p>
        </w:tc>
      </w:tr>
    </w:tbl>
    <w:p w14:paraId="3891FA94">
      <w:pPr>
        <w:pStyle w:val="19"/>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图3：指令字节编码。所有值均以十六进制显示。</w:t>
      </w:r>
    </w:p>
    <w:bookmarkEnd w:id="11"/>
    <w:bookmarkEnd w:id="16"/>
    <w:sectPr>
      <w:pgSz w:w="12240" w:h="15840"/>
      <w:pgMar w:top="1440" w:right="1803" w:bottom="1440" w:left="1803"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PingFang SC Regular">
    <w:panose1 w:val="020B0400000000000000"/>
    <w:charset w:val="86"/>
    <w:family w:val="auto"/>
    <w:pitch w:val="default"/>
    <w:sig w:usb0="A00002FF" w:usb1="7ACFFDFB" w:usb2="00000017"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34"/>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E7F7E6A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1</TotalTime>
  <ScaleCrop>false</ScaleCrop>
  <LinksUpToDate>false</LinksUpToDate>
  <CharactersWithSpaces>0</CharactersWithSpaces>
  <Application>WPS Office_12.1.26016.26016_F1E327BC-269C-435d-A152-05C5408002CA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桐人</cp:lastModifiedBy>
  <dcterms:modified xsi:type="dcterms:W3CDTF">2026-08-09T15:57:40Z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2052-12.1.26016.26016</vt:lpwstr>
  </property>
  <property fmtid="{D5CDD505-2E9C-101B-9397-08002B2CF9AE}" pid="3" name="ICV">
    <vt:lpwstr>D6D8591E63CC9D70F432786AD42AC3E5_42</vt:lpwstr>
  </property>
</Properties>
</file>